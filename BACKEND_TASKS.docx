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83ACE">
      <w:pPr>
        <w:spacing w:before="0" w:after="240"/>
      </w:pPr>
      <w:r>
        <w:rPr>
          <w:b/>
          <w:color w:val="1A1A2E"/>
          <w:sz w:val="44"/>
        </w:rPr>
        <w:t>Backend Tasks</w:t>
      </w:r>
    </w:p>
    <w:p w14:paraId="4E795089">
      <w:pPr>
        <w:spacing w:before="0" w:after="240"/>
      </w:pPr>
      <w:r>
        <w:rPr>
          <w:b/>
          <w:color w:val="1A1A2E"/>
          <w:sz w:val="44"/>
        </w:rPr>
        <w:t>Единый бэкенд KayFit + FitKeep</w:t>
      </w:r>
    </w:p>
    <w:p w14:paraId="51C91D8D">
      <w:pPr>
        <w:spacing w:after="320"/>
      </w:pPr>
      <w:r>
        <w:rPr>
          <w:i/>
          <w:color w:val="666666"/>
          <w:sz w:val="24"/>
        </w:rPr>
        <w:t>Список задач с описанием, деталями реализации и оценками времени</w:t>
      </w:r>
    </w:p>
    <w:p w14:paraId="5D70A3A0">
      <w:pPr>
        <w:spacing w:before="360" w:after="160"/>
      </w:pPr>
      <w:r>
        <w:rPr>
          <w:b/>
          <w:color w:val="16213E"/>
          <w:sz w:val="32"/>
        </w:rPr>
        <w:t>Ключевые принципы</w:t>
      </w:r>
    </w:p>
    <w:p w14:paraId="65047B2C">
      <w:pPr>
        <w:pStyle w:val="22"/>
        <w:spacing w:after="80"/>
      </w:pPr>
      <w:r>
        <w:rPr>
          <w:sz w:val="20"/>
        </w:rPr>
        <w:t>Логика обоих приложений сохраняется полностью. Переносим, не переписываем.</w:t>
      </w:r>
    </w:p>
    <w:p w14:paraId="286AD950">
      <w:pPr>
        <w:pStyle w:val="22"/>
        <w:spacing w:after="80"/>
      </w:pPr>
      <w:r>
        <w:rPr>
          <w:sz w:val="20"/>
        </w:rPr>
        <w:t>Единый онбординг — объединяем вопросы из двух квизов. Все остальные функции (дневник питания, тренировки, AI, подбор программ, оборудование, достижения) переносятся без изменений логики.</w:t>
      </w:r>
    </w:p>
    <w:p w14:paraId="1979F180">
      <w:pPr>
        <w:pStyle w:val="22"/>
        <w:spacing w:after="80"/>
      </w:pPr>
      <w:r>
        <w:rPr>
          <w:sz w:val="20"/>
        </w:rPr>
        <w:t>Мультиязычность: все данные из БД, которые видит пользователь, должны быть переведены. Используем существующую таблицу translations из FitnesBot. Базовый язык — ru. Добавляем en.</w:t>
      </w:r>
    </w:p>
    <w:p w14:paraId="2A8314B7"/>
    <w:p w14:paraId="5F511F61">
      <w:pPr>
        <w:spacing w:before="360" w:after="160"/>
      </w:pPr>
      <w:r>
        <w:rPr>
          <w:b/>
          <w:color w:val="16213E"/>
          <w:sz w:val="32"/>
        </w:rPr>
        <w:t>Сводная таблица задач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682"/>
        <w:gridCol w:w="4736"/>
        <w:gridCol w:w="934"/>
      </w:tblGrid>
      <w:tr w14:paraId="7C69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0F3D70"/>
          </w:tcPr>
          <w:p w14:paraId="2A4F6E4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682" w:type="dxa"/>
            <w:shd w:val="clear" w:color="auto" w:fill="0F3D70"/>
          </w:tcPr>
          <w:p w14:paraId="039A547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Эпик</w:t>
            </w:r>
          </w:p>
        </w:tc>
        <w:tc>
          <w:tcPr>
            <w:tcW w:w="4736" w:type="dxa"/>
            <w:shd w:val="clear" w:color="auto" w:fill="0F3D70"/>
          </w:tcPr>
          <w:p w14:paraId="168FC25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w="934" w:type="dxa"/>
            <w:shd w:val="clear" w:color="auto" w:fill="0F3D70"/>
          </w:tcPr>
          <w:p w14:paraId="3F93FEE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Оценка</w:t>
            </w:r>
          </w:p>
        </w:tc>
      </w:tr>
      <w:tr w14:paraId="1C6E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49FEAE22">
            <w:pPr>
              <w:spacing w:after="0" w:line="240" w:lineRule="auto"/>
            </w:pPr>
            <w:r>
              <w:rPr>
                <w:sz w:val="18"/>
              </w:rPr>
              <w:t>TASK-BE-001</w:t>
            </w:r>
          </w:p>
        </w:tc>
        <w:tc>
          <w:tcPr>
            <w:tcW w:w="1682" w:type="dxa"/>
            <w:shd w:val="clear" w:color="auto" w:fill="FFFFFF"/>
          </w:tcPr>
          <w:p w14:paraId="674CDB48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FFFFFF"/>
          </w:tcPr>
          <w:p w14:paraId="59495785">
            <w:pPr>
              <w:spacing w:after="0" w:line="240" w:lineRule="auto"/>
            </w:pPr>
            <w:r>
              <w:rPr>
                <w:sz w:val="18"/>
              </w:rPr>
              <w:t>Создать таблицу users</w:t>
            </w:r>
          </w:p>
        </w:tc>
        <w:tc>
          <w:tcPr>
            <w:tcW w:w="934" w:type="dxa"/>
            <w:shd w:val="clear" w:color="auto" w:fill="FFFFFF"/>
          </w:tcPr>
          <w:p w14:paraId="046B2B3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528B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4879246B">
            <w:pPr>
              <w:spacing w:after="0" w:line="240" w:lineRule="auto"/>
            </w:pPr>
            <w:r>
              <w:rPr>
                <w:sz w:val="18"/>
              </w:rPr>
              <w:t>TASK-BE-002</w:t>
            </w:r>
          </w:p>
        </w:tc>
        <w:tc>
          <w:tcPr>
            <w:tcW w:w="1682" w:type="dxa"/>
            <w:shd w:val="clear" w:color="auto" w:fill="EEF4FB"/>
          </w:tcPr>
          <w:p w14:paraId="604D1C71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EEF4FB"/>
          </w:tcPr>
          <w:p w14:paraId="767327DC">
            <w:pPr>
              <w:spacing w:after="0" w:line="240" w:lineRule="auto"/>
            </w:pPr>
            <w:r>
              <w:rPr>
                <w:sz w:val="18"/>
              </w:rPr>
              <w:t>Создать refresh_tokens</w:t>
            </w:r>
          </w:p>
        </w:tc>
        <w:tc>
          <w:tcPr>
            <w:tcW w:w="934" w:type="dxa"/>
            <w:shd w:val="clear" w:color="auto" w:fill="EEF4FB"/>
          </w:tcPr>
          <w:p w14:paraId="3D2EE99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6021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12FF32F7">
            <w:pPr>
              <w:spacing w:after="0" w:line="240" w:lineRule="auto"/>
            </w:pPr>
            <w:r>
              <w:rPr>
                <w:sz w:val="18"/>
              </w:rPr>
              <w:t>TASK-BE-003</w:t>
            </w:r>
          </w:p>
        </w:tc>
        <w:tc>
          <w:tcPr>
            <w:tcW w:w="1682" w:type="dxa"/>
            <w:shd w:val="clear" w:color="auto" w:fill="FFFFFF"/>
          </w:tcPr>
          <w:p w14:paraId="5A96DFF1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FFFFFF"/>
          </w:tcPr>
          <w:p w14:paraId="1EDBFC43">
            <w:pPr>
              <w:spacing w:after="0" w:line="240" w:lineRule="auto"/>
            </w:pPr>
            <w:r>
              <w:rPr>
                <w:sz w:val="18"/>
              </w:rPr>
              <w:t>Создать nutrition + training profiles</w:t>
            </w:r>
          </w:p>
        </w:tc>
        <w:tc>
          <w:tcPr>
            <w:tcW w:w="934" w:type="dxa"/>
            <w:shd w:val="clear" w:color="auto" w:fill="FFFFFF"/>
          </w:tcPr>
          <w:p w14:paraId="3D69CAE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5FEE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6D3B2966">
            <w:pPr>
              <w:spacing w:after="0" w:line="240" w:lineRule="auto"/>
            </w:pPr>
            <w:r>
              <w:rPr>
                <w:sz w:val="18"/>
              </w:rPr>
              <w:t>TASK-BE-004</w:t>
            </w:r>
          </w:p>
        </w:tc>
        <w:tc>
          <w:tcPr>
            <w:tcW w:w="1682" w:type="dxa"/>
            <w:shd w:val="clear" w:color="auto" w:fill="EEF4FB"/>
          </w:tcPr>
          <w:p w14:paraId="4F109944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EEF4FB"/>
          </w:tcPr>
          <w:p w14:paraId="5B9D3459">
            <w:pPr>
              <w:spacing w:after="0" w:line="240" w:lineRule="auto"/>
            </w:pPr>
            <w:r>
              <w:rPr>
                <w:sz w:val="18"/>
              </w:rPr>
              <w:t>Создать subscriptions + plans</w:t>
            </w:r>
          </w:p>
        </w:tc>
        <w:tc>
          <w:tcPr>
            <w:tcW w:w="934" w:type="dxa"/>
            <w:shd w:val="clear" w:color="auto" w:fill="EEF4FB"/>
          </w:tcPr>
          <w:p w14:paraId="736DF80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4DF9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79541D35">
            <w:pPr>
              <w:spacing w:after="0" w:line="240" w:lineRule="auto"/>
            </w:pPr>
            <w:r>
              <w:rPr>
                <w:sz w:val="18"/>
              </w:rPr>
              <w:t>TASK-BE-005</w:t>
            </w:r>
          </w:p>
        </w:tc>
        <w:tc>
          <w:tcPr>
            <w:tcW w:w="1682" w:type="dxa"/>
            <w:shd w:val="clear" w:color="auto" w:fill="FFFFFF"/>
          </w:tcPr>
          <w:p w14:paraId="05CD97D3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FFFFFF"/>
          </w:tcPr>
          <w:p w14:paraId="16E8E0F9">
            <w:pPr>
              <w:spacing w:after="0" w:line="240" w:lineRule="auto"/>
            </w:pPr>
            <w:r>
              <w:rPr>
                <w:sz w:val="18"/>
              </w:rPr>
              <w:t>Создать chat_messages</w:t>
            </w:r>
          </w:p>
        </w:tc>
        <w:tc>
          <w:tcPr>
            <w:tcW w:w="934" w:type="dxa"/>
            <w:shd w:val="clear" w:color="auto" w:fill="FFFFFF"/>
          </w:tcPr>
          <w:p w14:paraId="4C8A51C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60D0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5F6A48E8">
            <w:pPr>
              <w:spacing w:after="0" w:line="240" w:lineRule="auto"/>
            </w:pPr>
            <w:r>
              <w:rPr>
                <w:sz w:val="18"/>
              </w:rPr>
              <w:t>TASK-BE-006</w:t>
            </w:r>
          </w:p>
        </w:tc>
        <w:tc>
          <w:tcPr>
            <w:tcW w:w="1682" w:type="dxa"/>
            <w:shd w:val="clear" w:color="auto" w:fill="EEF4FB"/>
          </w:tcPr>
          <w:p w14:paraId="4ED9474B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EEF4FB"/>
          </w:tcPr>
          <w:p w14:paraId="61A6A74B">
            <w:pPr>
              <w:spacing w:after="0" w:line="240" w:lineRule="auto"/>
            </w:pPr>
            <w:r>
              <w:rPr>
                <w:sz w:val="18"/>
              </w:rPr>
              <w:t>Создать quiz_answers</w:t>
            </w:r>
          </w:p>
        </w:tc>
        <w:tc>
          <w:tcPr>
            <w:tcW w:w="934" w:type="dxa"/>
            <w:shd w:val="clear" w:color="auto" w:fill="EEF4FB"/>
          </w:tcPr>
          <w:p w14:paraId="60C62D6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737B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0CDDD6E6">
            <w:pPr>
              <w:spacing w:after="0" w:line="240" w:lineRule="auto"/>
            </w:pPr>
            <w:r>
              <w:rPr>
                <w:sz w:val="18"/>
              </w:rPr>
              <w:t>TASK-BE-007</w:t>
            </w:r>
          </w:p>
        </w:tc>
        <w:tc>
          <w:tcPr>
            <w:tcW w:w="1682" w:type="dxa"/>
            <w:shd w:val="clear" w:color="auto" w:fill="FFFFFF"/>
          </w:tcPr>
          <w:p w14:paraId="479DE9E9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FFFFFF"/>
          </w:tcPr>
          <w:p w14:paraId="215AF96F">
            <w:pPr>
              <w:spacing w:after="0" w:line="240" w:lineRule="auto"/>
            </w:pPr>
            <w:r>
              <w:rPr>
                <w:sz w:val="18"/>
              </w:rPr>
              <w:t>Создать nutrition tables (meals, foods)</w:t>
            </w:r>
          </w:p>
        </w:tc>
        <w:tc>
          <w:tcPr>
            <w:tcW w:w="934" w:type="dxa"/>
            <w:shd w:val="clear" w:color="auto" w:fill="FFFFFF"/>
          </w:tcPr>
          <w:p w14:paraId="3C4C6C9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1.5ч</w:t>
            </w:r>
          </w:p>
        </w:tc>
      </w:tr>
      <w:tr w14:paraId="62B2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19A7122C">
            <w:pPr>
              <w:spacing w:after="0" w:line="240" w:lineRule="auto"/>
            </w:pPr>
            <w:r>
              <w:rPr>
                <w:sz w:val="18"/>
              </w:rPr>
              <w:t>TASK-BE-008</w:t>
            </w:r>
          </w:p>
        </w:tc>
        <w:tc>
          <w:tcPr>
            <w:tcW w:w="1682" w:type="dxa"/>
            <w:shd w:val="clear" w:color="auto" w:fill="EEF4FB"/>
          </w:tcPr>
          <w:p w14:paraId="659C5CCE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EEF4FB"/>
          </w:tcPr>
          <w:p w14:paraId="2C64BA66">
            <w:pPr>
              <w:spacing w:after="0" w:line="240" w:lineRule="auto"/>
            </w:pPr>
            <w:r>
              <w:rPr>
                <w:sz w:val="18"/>
              </w:rPr>
              <w:t>Адаптировать FitnesBot FK -&gt; unified users</w:t>
            </w:r>
          </w:p>
        </w:tc>
        <w:tc>
          <w:tcPr>
            <w:tcW w:w="934" w:type="dxa"/>
            <w:shd w:val="clear" w:color="auto" w:fill="EEF4FB"/>
          </w:tcPr>
          <w:p w14:paraId="07CF5E5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3ч</w:t>
            </w:r>
          </w:p>
        </w:tc>
      </w:tr>
      <w:tr w14:paraId="4275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0857CD1B">
            <w:pPr>
              <w:spacing w:after="0" w:line="240" w:lineRule="auto"/>
            </w:pPr>
            <w:r>
              <w:rPr>
                <w:sz w:val="18"/>
              </w:rPr>
              <w:t>TASK-BE-009</w:t>
            </w:r>
          </w:p>
        </w:tc>
        <w:tc>
          <w:tcPr>
            <w:tcW w:w="1682" w:type="dxa"/>
            <w:shd w:val="clear" w:color="auto" w:fill="FFFFFF"/>
          </w:tcPr>
          <w:p w14:paraId="696CC84E">
            <w:pPr>
              <w:spacing w:after="0" w:line="240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36" w:type="dxa"/>
            <w:shd w:val="clear" w:color="auto" w:fill="FFFFFF"/>
          </w:tcPr>
          <w:p w14:paraId="4D939D9D">
            <w:pPr>
              <w:spacing w:after="0" w:line="240" w:lineRule="auto"/>
            </w:pPr>
            <w:r>
              <w:rPr>
                <w:sz w:val="18"/>
              </w:rPr>
              <w:t>Миграция пользователей из двух БД</w:t>
            </w:r>
          </w:p>
        </w:tc>
        <w:tc>
          <w:tcPr>
            <w:tcW w:w="934" w:type="dxa"/>
            <w:shd w:val="clear" w:color="auto" w:fill="FFFFFF"/>
          </w:tcPr>
          <w:p w14:paraId="6C494E9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отказ</w:t>
            </w:r>
          </w:p>
        </w:tc>
      </w:tr>
      <w:tr w14:paraId="4996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45D04028">
            <w:pPr>
              <w:spacing w:after="0" w:line="240" w:lineRule="auto"/>
            </w:pPr>
            <w:r>
              <w:rPr>
                <w:sz w:val="18"/>
              </w:rPr>
              <w:t>TASK-BE-010</w:t>
            </w:r>
          </w:p>
        </w:tc>
        <w:tc>
          <w:tcPr>
            <w:tcW w:w="1682" w:type="dxa"/>
            <w:shd w:val="clear" w:color="auto" w:fill="EEF4FB"/>
          </w:tcPr>
          <w:p w14:paraId="552AEC70">
            <w:pPr>
              <w:spacing w:after="0" w:line="240" w:lineRule="auto"/>
            </w:pPr>
            <w:r>
              <w:rPr>
                <w:sz w:val="18"/>
              </w:rPr>
              <w:t>Auth</w:t>
            </w:r>
          </w:p>
        </w:tc>
        <w:tc>
          <w:tcPr>
            <w:tcW w:w="4736" w:type="dxa"/>
            <w:shd w:val="clear" w:color="auto" w:fill="EEF4FB"/>
          </w:tcPr>
          <w:p w14:paraId="7D934A93">
            <w:pPr>
              <w:spacing w:after="0" w:line="240" w:lineRule="auto"/>
            </w:pPr>
            <w:r>
              <w:rPr>
                <w:sz w:val="18"/>
              </w:rPr>
              <w:t>Unified auth endpoints</w:t>
            </w:r>
          </w:p>
        </w:tc>
        <w:tc>
          <w:tcPr>
            <w:tcW w:w="934" w:type="dxa"/>
            <w:shd w:val="clear" w:color="auto" w:fill="EEF4FB"/>
          </w:tcPr>
          <w:p w14:paraId="7A00C75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41A6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5C2F874F">
            <w:pPr>
              <w:spacing w:after="0" w:line="240" w:lineRule="auto"/>
            </w:pPr>
            <w:r>
              <w:rPr>
                <w:sz w:val="18"/>
              </w:rPr>
              <w:t>TASK-BE-011</w:t>
            </w:r>
          </w:p>
        </w:tc>
        <w:tc>
          <w:tcPr>
            <w:tcW w:w="1682" w:type="dxa"/>
            <w:shd w:val="clear" w:color="auto" w:fill="FFFFFF"/>
          </w:tcPr>
          <w:p w14:paraId="31E0404D">
            <w:pPr>
              <w:spacing w:after="0" w:line="240" w:lineRule="auto"/>
            </w:pPr>
            <w:r>
              <w:rPr>
                <w:sz w:val="18"/>
              </w:rPr>
              <w:t>Auth</w:t>
            </w:r>
          </w:p>
        </w:tc>
        <w:tc>
          <w:tcPr>
            <w:tcW w:w="4736" w:type="dxa"/>
            <w:shd w:val="clear" w:color="auto" w:fill="FFFFFF"/>
          </w:tcPr>
          <w:p w14:paraId="7EB8B841">
            <w:pPr>
              <w:spacing w:after="0" w:line="240" w:lineRule="auto"/>
            </w:pPr>
            <w:r>
              <w:rPr>
                <w:sz w:val="18"/>
              </w:rPr>
              <w:t>Middleware проверки подписки</w:t>
            </w:r>
          </w:p>
        </w:tc>
        <w:tc>
          <w:tcPr>
            <w:tcW w:w="934" w:type="dxa"/>
            <w:shd w:val="clear" w:color="auto" w:fill="FFFFFF"/>
          </w:tcPr>
          <w:p w14:paraId="1B08591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2118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1B53F9FE">
            <w:pPr>
              <w:spacing w:after="0" w:line="240" w:lineRule="auto"/>
            </w:pPr>
            <w:r>
              <w:rPr>
                <w:sz w:val="18"/>
              </w:rPr>
              <w:t>TASK-BE-012</w:t>
            </w:r>
          </w:p>
        </w:tc>
        <w:tc>
          <w:tcPr>
            <w:tcW w:w="1682" w:type="dxa"/>
            <w:shd w:val="clear" w:color="auto" w:fill="EEF4FB"/>
          </w:tcPr>
          <w:p w14:paraId="29C1FCC4">
            <w:pPr>
              <w:spacing w:after="0" w:line="240" w:lineRule="auto"/>
            </w:pPr>
            <w:r>
              <w:rPr>
                <w:sz w:val="18"/>
              </w:rPr>
              <w:t>Chat</w:t>
            </w:r>
          </w:p>
        </w:tc>
        <w:tc>
          <w:tcPr>
            <w:tcW w:w="4736" w:type="dxa"/>
            <w:shd w:val="clear" w:color="auto" w:fill="EEF4FB"/>
          </w:tcPr>
          <w:p w14:paraId="0CB077CA">
            <w:pPr>
              <w:spacing w:after="0" w:line="240" w:lineRule="auto"/>
            </w:pPr>
            <w:r>
              <w:rPr>
                <w:sz w:val="18"/>
              </w:rPr>
              <w:t>Chat Intent Classifier</w:t>
            </w:r>
          </w:p>
        </w:tc>
        <w:tc>
          <w:tcPr>
            <w:tcW w:w="934" w:type="dxa"/>
            <w:shd w:val="clear" w:color="auto" w:fill="EEF4FB"/>
          </w:tcPr>
          <w:p w14:paraId="4A0B8CD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30м</w:t>
            </w:r>
          </w:p>
        </w:tc>
      </w:tr>
      <w:tr w14:paraId="2FB9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2047A5E9">
            <w:pPr>
              <w:spacing w:after="0" w:line="240" w:lineRule="auto"/>
            </w:pPr>
            <w:r>
              <w:rPr>
                <w:sz w:val="18"/>
              </w:rPr>
              <w:t>TASK-BE-013</w:t>
            </w:r>
          </w:p>
        </w:tc>
        <w:tc>
          <w:tcPr>
            <w:tcW w:w="1682" w:type="dxa"/>
            <w:shd w:val="clear" w:color="auto" w:fill="FFFFFF"/>
          </w:tcPr>
          <w:p w14:paraId="25D05CF2">
            <w:pPr>
              <w:spacing w:after="0" w:line="240" w:lineRule="auto"/>
            </w:pPr>
            <w:r>
              <w:rPr>
                <w:sz w:val="18"/>
              </w:rPr>
              <w:t>Chat</w:t>
            </w:r>
          </w:p>
        </w:tc>
        <w:tc>
          <w:tcPr>
            <w:tcW w:w="4736" w:type="dxa"/>
            <w:shd w:val="clear" w:color="auto" w:fill="FFFFFF"/>
          </w:tcPr>
          <w:p w14:paraId="06602083">
            <w:pPr>
              <w:spacing w:after="0" w:line="240" w:lineRule="auto"/>
            </w:pPr>
            <w:r>
              <w:rPr>
                <w:sz w:val="18"/>
              </w:rPr>
              <w:t>Chat Agents (Nutritionist/Trainer/General)</w:t>
            </w:r>
          </w:p>
        </w:tc>
        <w:tc>
          <w:tcPr>
            <w:tcW w:w="934" w:type="dxa"/>
            <w:shd w:val="clear" w:color="auto" w:fill="FFFFFF"/>
          </w:tcPr>
          <w:p w14:paraId="01283A8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459B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2D89C069">
            <w:pPr>
              <w:spacing w:after="0" w:line="240" w:lineRule="auto"/>
            </w:pPr>
            <w:r>
              <w:rPr>
                <w:sz w:val="18"/>
              </w:rPr>
              <w:t>TASK-BE-014</w:t>
            </w:r>
          </w:p>
        </w:tc>
        <w:tc>
          <w:tcPr>
            <w:tcW w:w="1682" w:type="dxa"/>
            <w:shd w:val="clear" w:color="auto" w:fill="EEF4FB"/>
          </w:tcPr>
          <w:p w14:paraId="1ECFA10B">
            <w:pPr>
              <w:spacing w:after="0" w:line="240" w:lineRule="auto"/>
            </w:pPr>
            <w:r>
              <w:rPr>
                <w:sz w:val="18"/>
              </w:rPr>
              <w:t>Chat</w:t>
            </w:r>
          </w:p>
        </w:tc>
        <w:tc>
          <w:tcPr>
            <w:tcW w:w="4736" w:type="dxa"/>
            <w:shd w:val="clear" w:color="auto" w:fill="EEF4FB"/>
          </w:tcPr>
          <w:p w14:paraId="699FE2AE">
            <w:pPr>
              <w:spacing w:after="0" w:line="240" w:lineRule="auto"/>
            </w:pPr>
            <w:r>
              <w:rPr>
                <w:sz w:val="18"/>
              </w:rPr>
              <w:t>Chat API endpoints</w:t>
            </w:r>
          </w:p>
        </w:tc>
        <w:tc>
          <w:tcPr>
            <w:tcW w:w="934" w:type="dxa"/>
            <w:shd w:val="clear" w:color="auto" w:fill="EEF4FB"/>
          </w:tcPr>
          <w:p w14:paraId="0FFCDA0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6FB0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0E355D90">
            <w:pPr>
              <w:spacing w:after="0" w:line="240" w:lineRule="auto"/>
            </w:pPr>
            <w:r>
              <w:rPr>
                <w:sz w:val="18"/>
              </w:rPr>
              <w:t>TASK-BE-015</w:t>
            </w:r>
          </w:p>
        </w:tc>
        <w:tc>
          <w:tcPr>
            <w:tcW w:w="1682" w:type="dxa"/>
            <w:shd w:val="clear" w:color="auto" w:fill="FFFFFF"/>
          </w:tcPr>
          <w:p w14:paraId="4A2F9222">
            <w:pPr>
              <w:spacing w:after="0" w:line="240" w:lineRule="auto"/>
            </w:pPr>
            <w:r>
              <w:rPr>
                <w:sz w:val="18"/>
              </w:rPr>
              <w:t>Nutrition</w:t>
            </w:r>
          </w:p>
        </w:tc>
        <w:tc>
          <w:tcPr>
            <w:tcW w:w="4736" w:type="dxa"/>
            <w:shd w:val="clear" w:color="auto" w:fill="FFFFFF"/>
          </w:tcPr>
          <w:p w14:paraId="460AB533">
            <w:pPr>
              <w:spacing w:after="0" w:line="240" w:lineRule="auto"/>
            </w:pPr>
            <w:r>
              <w:rPr>
                <w:sz w:val="18"/>
              </w:rPr>
              <w:t>Nutrition API endpoints</w:t>
            </w:r>
          </w:p>
        </w:tc>
        <w:tc>
          <w:tcPr>
            <w:tcW w:w="934" w:type="dxa"/>
            <w:shd w:val="clear" w:color="auto" w:fill="FFFFFF"/>
          </w:tcPr>
          <w:p w14:paraId="7103690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3ч</w:t>
            </w:r>
          </w:p>
        </w:tc>
      </w:tr>
      <w:tr w14:paraId="1A3C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40CA15E1">
            <w:pPr>
              <w:spacing w:after="0" w:line="240" w:lineRule="auto"/>
            </w:pPr>
            <w:r>
              <w:rPr>
                <w:sz w:val="18"/>
              </w:rPr>
              <w:t>TASK-BE-016</w:t>
            </w:r>
          </w:p>
        </w:tc>
        <w:tc>
          <w:tcPr>
            <w:tcW w:w="1682" w:type="dxa"/>
            <w:shd w:val="clear" w:color="auto" w:fill="EEF4FB"/>
          </w:tcPr>
          <w:p w14:paraId="3DB14568">
            <w:pPr>
              <w:spacing w:after="0" w:line="240" w:lineRule="auto"/>
            </w:pPr>
            <w:r>
              <w:rPr>
                <w:sz w:val="18"/>
              </w:rPr>
              <w:t>Nutrition</w:t>
            </w:r>
          </w:p>
        </w:tc>
        <w:tc>
          <w:tcPr>
            <w:tcW w:w="4736" w:type="dxa"/>
            <w:shd w:val="clear" w:color="auto" w:fill="EEF4FB"/>
          </w:tcPr>
          <w:p w14:paraId="1CF84DCB">
            <w:pPr>
              <w:spacing w:after="0" w:line="240" w:lineRule="auto"/>
            </w:pPr>
            <w:r>
              <w:rPr>
                <w:sz w:val="18"/>
              </w:rPr>
              <w:t>AI распознавание еды</w:t>
            </w:r>
          </w:p>
        </w:tc>
        <w:tc>
          <w:tcPr>
            <w:tcW w:w="934" w:type="dxa"/>
            <w:shd w:val="clear" w:color="auto" w:fill="EEF4FB"/>
          </w:tcPr>
          <w:p w14:paraId="10D9927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3B94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20F7EDCA">
            <w:pPr>
              <w:spacing w:after="0" w:line="240" w:lineRule="auto"/>
            </w:pPr>
            <w:r>
              <w:rPr>
                <w:sz w:val="18"/>
              </w:rPr>
              <w:t>TASK-BE-017</w:t>
            </w:r>
          </w:p>
        </w:tc>
        <w:tc>
          <w:tcPr>
            <w:tcW w:w="1682" w:type="dxa"/>
            <w:shd w:val="clear" w:color="auto" w:fill="FFFFFF"/>
          </w:tcPr>
          <w:p w14:paraId="7D2A0355">
            <w:pPr>
              <w:spacing w:after="0" w:line="240" w:lineRule="auto"/>
            </w:pPr>
            <w:r>
              <w:rPr>
                <w:sz w:val="18"/>
              </w:rPr>
              <w:t>Nutrition</w:t>
            </w:r>
          </w:p>
        </w:tc>
        <w:tc>
          <w:tcPr>
            <w:tcW w:w="4736" w:type="dxa"/>
            <w:shd w:val="clear" w:color="auto" w:fill="FFFFFF"/>
          </w:tcPr>
          <w:p w14:paraId="60E84F6C">
            <w:pPr>
              <w:spacing w:after="0" w:line="240" w:lineRule="auto"/>
            </w:pPr>
            <w:r>
              <w:rPr>
                <w:sz w:val="18"/>
              </w:rPr>
              <w:t>Расчёт КБЖУ норм (Way to Goal)</w:t>
            </w:r>
          </w:p>
        </w:tc>
        <w:tc>
          <w:tcPr>
            <w:tcW w:w="934" w:type="dxa"/>
            <w:shd w:val="clear" w:color="auto" w:fill="FFFFFF"/>
          </w:tcPr>
          <w:p w14:paraId="64FDCEC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5B36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16E7D60D">
            <w:pPr>
              <w:spacing w:after="0" w:line="240" w:lineRule="auto"/>
            </w:pPr>
            <w:r>
              <w:rPr>
                <w:sz w:val="18"/>
              </w:rPr>
              <w:t>TASK-BE-018</w:t>
            </w:r>
          </w:p>
        </w:tc>
        <w:tc>
          <w:tcPr>
            <w:tcW w:w="1682" w:type="dxa"/>
            <w:shd w:val="clear" w:color="auto" w:fill="EEF4FB"/>
          </w:tcPr>
          <w:p w14:paraId="718DE7FA">
            <w:pPr>
              <w:spacing w:after="0" w:line="240" w:lineRule="auto"/>
            </w:pPr>
            <w:r>
              <w:rPr>
                <w:sz w:val="18"/>
              </w:rPr>
              <w:t>Training</w:t>
            </w:r>
          </w:p>
        </w:tc>
        <w:tc>
          <w:tcPr>
            <w:tcW w:w="4736" w:type="dxa"/>
            <w:shd w:val="clear" w:color="auto" w:fill="EEF4FB"/>
          </w:tcPr>
          <w:p w14:paraId="1206942A">
            <w:pPr>
              <w:spacing w:after="0" w:line="240" w:lineRule="auto"/>
            </w:pPr>
            <w:r>
              <w:rPr>
                <w:sz w:val="18"/>
              </w:rPr>
              <w:t>Адаптация Training API к unified auth</w:t>
            </w:r>
          </w:p>
        </w:tc>
        <w:tc>
          <w:tcPr>
            <w:tcW w:w="934" w:type="dxa"/>
            <w:shd w:val="clear" w:color="auto" w:fill="EEF4FB"/>
          </w:tcPr>
          <w:p w14:paraId="64D8E7CD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11B9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5235A614">
            <w:pPr>
              <w:spacing w:after="0" w:line="240" w:lineRule="auto"/>
            </w:pPr>
            <w:r>
              <w:rPr>
                <w:sz w:val="18"/>
              </w:rPr>
              <w:t>TASK-BE-019</w:t>
            </w:r>
          </w:p>
        </w:tc>
        <w:tc>
          <w:tcPr>
            <w:tcW w:w="1682" w:type="dxa"/>
            <w:shd w:val="clear" w:color="auto" w:fill="FFFFFF"/>
          </w:tcPr>
          <w:p w14:paraId="265A7B31">
            <w:pPr>
              <w:spacing w:after="0" w:line="240" w:lineRule="auto"/>
            </w:pPr>
            <w:r>
              <w:rPr>
                <w:sz w:val="18"/>
              </w:rPr>
              <w:t>Training</w:t>
            </w:r>
          </w:p>
        </w:tc>
        <w:tc>
          <w:tcPr>
            <w:tcW w:w="4736" w:type="dxa"/>
            <w:shd w:val="clear" w:color="auto" w:fill="FFFFFF"/>
          </w:tcPr>
          <w:p w14:paraId="36B682D0">
            <w:pPr>
              <w:spacing w:after="0" w:line="240" w:lineRule="auto"/>
            </w:pPr>
            <w:r>
              <w:rPr>
                <w:sz w:val="18"/>
              </w:rPr>
              <w:t>Unified quiz/onboarding для training</w:t>
            </w:r>
          </w:p>
        </w:tc>
        <w:tc>
          <w:tcPr>
            <w:tcW w:w="934" w:type="dxa"/>
            <w:shd w:val="clear" w:color="auto" w:fill="FFFFFF"/>
          </w:tcPr>
          <w:p w14:paraId="232DA19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585A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1B871A36">
            <w:pPr>
              <w:spacing w:after="0" w:line="240" w:lineRule="auto"/>
            </w:pPr>
            <w:r>
              <w:rPr>
                <w:sz w:val="18"/>
              </w:rPr>
              <w:t>TASK-BE-020</w:t>
            </w:r>
          </w:p>
        </w:tc>
        <w:tc>
          <w:tcPr>
            <w:tcW w:w="1682" w:type="dxa"/>
            <w:shd w:val="clear" w:color="auto" w:fill="EEF4FB"/>
          </w:tcPr>
          <w:p w14:paraId="3F3E8E08">
            <w:pPr>
              <w:spacing w:after="0" w:line="240" w:lineRule="auto"/>
            </w:pPr>
            <w:r>
              <w:rPr>
                <w:sz w:val="18"/>
              </w:rPr>
              <w:t>Training</w:t>
            </w:r>
          </w:p>
        </w:tc>
        <w:tc>
          <w:tcPr>
            <w:tcW w:w="4736" w:type="dxa"/>
            <w:shd w:val="clear" w:color="auto" w:fill="EEF4FB"/>
          </w:tcPr>
          <w:p w14:paraId="4F2E08D9">
            <w:pPr>
              <w:spacing w:after="0" w:line="240" w:lineRule="auto"/>
            </w:pPr>
            <w:r>
              <w:rPr>
                <w:sz w:val="18"/>
              </w:rPr>
              <w:t>Equipment API</w:t>
            </w:r>
          </w:p>
        </w:tc>
        <w:tc>
          <w:tcPr>
            <w:tcW w:w="934" w:type="dxa"/>
            <w:shd w:val="clear" w:color="auto" w:fill="EEF4FB"/>
          </w:tcPr>
          <w:p w14:paraId="1F82C2E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1ч</w:t>
            </w:r>
          </w:p>
        </w:tc>
      </w:tr>
      <w:tr w14:paraId="2A97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03CD2492">
            <w:pPr>
              <w:spacing w:after="0" w:line="240" w:lineRule="auto"/>
            </w:pPr>
            <w:r>
              <w:rPr>
                <w:sz w:val="18"/>
              </w:rPr>
              <w:t>TASK-BE-021</w:t>
            </w:r>
          </w:p>
        </w:tc>
        <w:tc>
          <w:tcPr>
            <w:tcW w:w="1682" w:type="dxa"/>
            <w:shd w:val="clear" w:color="auto" w:fill="FFFFFF"/>
          </w:tcPr>
          <w:p w14:paraId="766C1AD6">
            <w:pPr>
              <w:spacing w:after="0" w:line="240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w="4736" w:type="dxa"/>
            <w:shd w:val="clear" w:color="auto" w:fill="FFFFFF"/>
          </w:tcPr>
          <w:p w14:paraId="24CE1BAC">
            <w:pPr>
              <w:spacing w:after="0" w:line="240" w:lineRule="auto"/>
            </w:pPr>
            <w:r>
              <w:rPr>
                <w:sz w:val="18"/>
              </w:rPr>
              <w:t>Subscription API + платёжки</w:t>
            </w:r>
          </w:p>
        </w:tc>
        <w:tc>
          <w:tcPr>
            <w:tcW w:w="934" w:type="dxa"/>
            <w:shd w:val="clear" w:color="auto" w:fill="FFFFFF"/>
          </w:tcPr>
          <w:p w14:paraId="0639026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5ч</w:t>
            </w:r>
          </w:p>
        </w:tc>
      </w:tr>
      <w:tr w14:paraId="2D85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116EA62B">
            <w:pPr>
              <w:spacing w:after="0" w:line="240" w:lineRule="auto"/>
            </w:pPr>
            <w:r>
              <w:rPr>
                <w:sz w:val="18"/>
              </w:rPr>
              <w:t>TASK-BE-022</w:t>
            </w:r>
          </w:p>
        </w:tc>
        <w:tc>
          <w:tcPr>
            <w:tcW w:w="1682" w:type="dxa"/>
            <w:shd w:val="clear" w:color="auto" w:fill="EEF4FB"/>
          </w:tcPr>
          <w:p w14:paraId="5106F888">
            <w:pPr>
              <w:spacing w:after="0" w:line="240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w="4736" w:type="dxa"/>
            <w:shd w:val="clear" w:color="auto" w:fill="EEF4FB"/>
          </w:tcPr>
          <w:p w14:paraId="3538E456">
            <w:pPr>
              <w:spacing w:after="0" w:line="240" w:lineRule="auto"/>
            </w:pPr>
            <w:r>
              <w:rPr>
                <w:sz w:val="18"/>
              </w:rPr>
              <w:t>Telegram Stars оплата</w:t>
            </w:r>
          </w:p>
        </w:tc>
        <w:tc>
          <w:tcPr>
            <w:tcW w:w="934" w:type="dxa"/>
            <w:shd w:val="clear" w:color="auto" w:fill="EEF4FB"/>
          </w:tcPr>
          <w:p w14:paraId="58DE8E6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отказ</w:t>
            </w:r>
          </w:p>
        </w:tc>
      </w:tr>
      <w:tr w14:paraId="716D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3A6446B9">
            <w:pPr>
              <w:spacing w:after="0" w:line="240" w:lineRule="auto"/>
            </w:pPr>
            <w:r>
              <w:rPr>
                <w:sz w:val="18"/>
              </w:rPr>
              <w:t>TASK-BE-023</w:t>
            </w:r>
          </w:p>
        </w:tc>
        <w:tc>
          <w:tcPr>
            <w:tcW w:w="1682" w:type="dxa"/>
            <w:shd w:val="clear" w:color="auto" w:fill="FFFFFF"/>
          </w:tcPr>
          <w:p w14:paraId="6B0598DE">
            <w:pPr>
              <w:spacing w:after="0" w:line="240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4736" w:type="dxa"/>
            <w:shd w:val="clear" w:color="auto" w:fill="FFFFFF"/>
          </w:tcPr>
          <w:p w14:paraId="1AFFAC68">
            <w:pPr>
              <w:spacing w:after="0" w:line="240" w:lineRule="auto"/>
            </w:pPr>
            <w:r>
              <w:rPr>
                <w:sz w:val="18"/>
              </w:rPr>
              <w:t>User Profile endpoints</w:t>
            </w:r>
          </w:p>
        </w:tc>
        <w:tc>
          <w:tcPr>
            <w:tcW w:w="934" w:type="dxa"/>
            <w:shd w:val="clear" w:color="auto" w:fill="FFFFFF"/>
          </w:tcPr>
          <w:p w14:paraId="0A2AC701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1167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2884D7B8">
            <w:pPr>
              <w:spacing w:after="0" w:line="240" w:lineRule="auto"/>
            </w:pPr>
            <w:r>
              <w:rPr>
                <w:sz w:val="18"/>
              </w:rPr>
              <w:t>TASK-BE-024</w:t>
            </w:r>
          </w:p>
        </w:tc>
        <w:tc>
          <w:tcPr>
            <w:tcW w:w="1682" w:type="dxa"/>
            <w:shd w:val="clear" w:color="auto" w:fill="EEF4FB"/>
          </w:tcPr>
          <w:p w14:paraId="34C3F970">
            <w:pPr>
              <w:spacing w:after="0" w:line="240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4736" w:type="dxa"/>
            <w:shd w:val="clear" w:color="auto" w:fill="EEF4FB"/>
          </w:tcPr>
          <w:p w14:paraId="15A31C45">
            <w:pPr>
              <w:spacing w:after="0" w:line="240" w:lineRule="auto"/>
            </w:pPr>
            <w:r>
              <w:rPr>
                <w:sz w:val="18"/>
              </w:rPr>
              <w:t>Quiz Complete автоматический расчёт</w:t>
            </w:r>
          </w:p>
        </w:tc>
        <w:tc>
          <w:tcPr>
            <w:tcW w:w="934" w:type="dxa"/>
            <w:shd w:val="clear" w:color="auto" w:fill="EEF4FB"/>
          </w:tcPr>
          <w:p w14:paraId="4071DB8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2ч</w:t>
            </w:r>
          </w:p>
        </w:tc>
      </w:tr>
      <w:tr w14:paraId="5485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419143D2">
            <w:pPr>
              <w:spacing w:after="0" w:line="240" w:lineRule="auto"/>
            </w:pPr>
            <w:r>
              <w:rPr>
                <w:sz w:val="18"/>
              </w:rPr>
              <w:t>TASK-BE-025</w:t>
            </w:r>
          </w:p>
        </w:tc>
        <w:tc>
          <w:tcPr>
            <w:tcW w:w="1682" w:type="dxa"/>
            <w:shd w:val="clear" w:color="auto" w:fill="FFFFFF"/>
          </w:tcPr>
          <w:p w14:paraId="1914F36A">
            <w:pPr>
              <w:spacing w:after="0" w:line="240" w:lineRule="auto"/>
            </w:pPr>
            <w:r>
              <w:rPr>
                <w:sz w:val="18"/>
              </w:rPr>
              <w:t>Infra</w:t>
            </w:r>
          </w:p>
        </w:tc>
        <w:tc>
          <w:tcPr>
            <w:tcW w:w="4736" w:type="dxa"/>
            <w:shd w:val="clear" w:color="auto" w:fill="FFFFFF"/>
          </w:tcPr>
          <w:p w14:paraId="4E4FA721">
            <w:pPr>
              <w:spacing w:after="0" w:line="240" w:lineRule="auto"/>
            </w:pPr>
            <w:r>
              <w:rPr>
                <w:sz w:val="18"/>
              </w:rPr>
              <w:t>Unified FastAPI структура проекта</w:t>
            </w:r>
          </w:p>
        </w:tc>
        <w:tc>
          <w:tcPr>
            <w:tcW w:w="934" w:type="dxa"/>
            <w:shd w:val="clear" w:color="auto" w:fill="FFFFFF"/>
          </w:tcPr>
          <w:p w14:paraId="7A4B688C">
            <w:pPr>
              <w:spacing w:after="0" w:line="240" w:lineRule="auto"/>
            </w:pPr>
            <w:r>
              <w:rPr>
                <w:sz w:val="18"/>
              </w:rPr>
              <w:t>4ч</w:t>
            </w:r>
          </w:p>
        </w:tc>
      </w:tr>
      <w:tr w14:paraId="1F0B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7618D676">
            <w:pPr>
              <w:spacing w:after="0" w:line="240" w:lineRule="auto"/>
            </w:pPr>
            <w:r>
              <w:rPr>
                <w:sz w:val="18"/>
              </w:rPr>
              <w:t>TASK-BE-026</w:t>
            </w:r>
          </w:p>
        </w:tc>
        <w:tc>
          <w:tcPr>
            <w:tcW w:w="1682" w:type="dxa"/>
            <w:shd w:val="clear" w:color="auto" w:fill="EEF4FB"/>
          </w:tcPr>
          <w:p w14:paraId="417AAE14">
            <w:pPr>
              <w:spacing w:after="0" w:line="240" w:lineRule="auto"/>
            </w:pPr>
            <w:r>
              <w:rPr>
                <w:sz w:val="18"/>
              </w:rPr>
              <w:t>Infra</w:t>
            </w:r>
          </w:p>
        </w:tc>
        <w:tc>
          <w:tcPr>
            <w:tcW w:w="4736" w:type="dxa"/>
            <w:shd w:val="clear" w:color="auto" w:fill="EEF4FB"/>
          </w:tcPr>
          <w:p w14:paraId="5D520C5D">
            <w:pPr>
              <w:spacing w:after="0" w:line="240" w:lineRule="auto"/>
            </w:pPr>
            <w:r>
              <w:rPr>
                <w:sz w:val="18"/>
              </w:rPr>
              <w:t>Миграции БД (SQL scripts)</w:t>
            </w:r>
          </w:p>
        </w:tc>
        <w:tc>
          <w:tcPr>
            <w:tcW w:w="934" w:type="dxa"/>
            <w:shd w:val="clear" w:color="auto" w:fill="EEF4FB"/>
          </w:tcPr>
          <w:p w14:paraId="39B715C0">
            <w:pPr>
              <w:spacing w:after="0" w:line="240" w:lineRule="auto"/>
            </w:pPr>
            <w:r>
              <w:rPr>
                <w:rFonts w:hint="default"/>
                <w:sz w:val="18"/>
                <w:lang w:val="ru-RU"/>
              </w:rPr>
              <w:t>3</w:t>
            </w:r>
            <w:r>
              <w:rPr>
                <w:sz w:val="18"/>
              </w:rPr>
              <w:t>ч</w:t>
            </w:r>
          </w:p>
        </w:tc>
      </w:tr>
      <w:tr w14:paraId="116E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7728B544">
            <w:pPr>
              <w:spacing w:after="0" w:line="240" w:lineRule="auto"/>
            </w:pPr>
            <w:r>
              <w:rPr>
                <w:sz w:val="18"/>
              </w:rPr>
              <w:t>TASK-BE-027</w:t>
            </w:r>
          </w:p>
        </w:tc>
        <w:tc>
          <w:tcPr>
            <w:tcW w:w="1682" w:type="dxa"/>
            <w:shd w:val="clear" w:color="auto" w:fill="FFFFFF"/>
          </w:tcPr>
          <w:p w14:paraId="18249547">
            <w:pPr>
              <w:spacing w:after="0" w:line="240" w:lineRule="auto"/>
            </w:pPr>
            <w:r>
              <w:rPr>
                <w:sz w:val="18"/>
              </w:rPr>
              <w:t>Infra</w:t>
            </w:r>
          </w:p>
        </w:tc>
        <w:tc>
          <w:tcPr>
            <w:tcW w:w="4736" w:type="dxa"/>
            <w:shd w:val="clear" w:color="auto" w:fill="FFFFFF"/>
          </w:tcPr>
          <w:p w14:paraId="6FF324B4">
            <w:pPr>
              <w:spacing w:after="0" w:line="240" w:lineRule="auto"/>
            </w:pPr>
            <w:r>
              <w:rPr>
                <w:sz w:val="18"/>
              </w:rPr>
              <w:t>GitHub Actions CI/CD</w:t>
            </w:r>
          </w:p>
        </w:tc>
        <w:tc>
          <w:tcPr>
            <w:tcW w:w="934" w:type="dxa"/>
            <w:shd w:val="clear" w:color="auto" w:fill="FFFFFF"/>
          </w:tcPr>
          <w:p w14:paraId="31890B9D">
            <w:pPr>
              <w:spacing w:after="0" w:line="240" w:lineRule="auto"/>
            </w:pPr>
            <w:r>
              <w:rPr>
                <w:rFonts w:hint="default"/>
                <w:sz w:val="18"/>
                <w:lang w:val="ru-RU"/>
              </w:rPr>
              <w:t>2</w:t>
            </w:r>
            <w:r>
              <w:rPr>
                <w:sz w:val="18"/>
              </w:rPr>
              <w:t>ч</w:t>
            </w:r>
          </w:p>
        </w:tc>
      </w:tr>
      <w:tr w14:paraId="7A47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2F5E89DA">
            <w:pPr>
              <w:spacing w:after="0" w:line="240" w:lineRule="auto"/>
            </w:pPr>
            <w:r>
              <w:rPr>
                <w:sz w:val="18"/>
              </w:rPr>
              <w:t>TASK-BE-028</w:t>
            </w:r>
          </w:p>
        </w:tc>
        <w:tc>
          <w:tcPr>
            <w:tcW w:w="1682" w:type="dxa"/>
            <w:shd w:val="clear" w:color="auto" w:fill="EEF4FB"/>
          </w:tcPr>
          <w:p w14:paraId="2A19CC93">
            <w:pPr>
              <w:spacing w:after="0" w:line="240" w:lineRule="auto"/>
            </w:pPr>
            <w:r>
              <w:rPr>
                <w:sz w:val="18"/>
              </w:rPr>
              <w:t>Infra</w:t>
            </w:r>
          </w:p>
        </w:tc>
        <w:tc>
          <w:tcPr>
            <w:tcW w:w="4736" w:type="dxa"/>
            <w:shd w:val="clear" w:color="auto" w:fill="EEF4FB"/>
          </w:tcPr>
          <w:p w14:paraId="64964FD6">
            <w:pPr>
              <w:spacing w:after="0" w:line="240" w:lineRule="auto"/>
            </w:pPr>
            <w:r>
              <w:rPr>
                <w:sz w:val="18"/>
              </w:rPr>
              <w:t>Пуш-уведомления (unified)</w:t>
            </w:r>
          </w:p>
        </w:tc>
        <w:tc>
          <w:tcPr>
            <w:tcW w:w="934" w:type="dxa"/>
            <w:shd w:val="clear" w:color="auto" w:fill="EEF4FB"/>
          </w:tcPr>
          <w:p w14:paraId="1BBA9DC8">
            <w:pPr>
              <w:spacing w:after="0" w:line="240" w:lineRule="auto"/>
            </w:pPr>
            <w:r>
              <w:rPr>
                <w:sz w:val="18"/>
              </w:rPr>
              <w:t>6ч</w:t>
            </w:r>
          </w:p>
        </w:tc>
      </w:tr>
      <w:tr w14:paraId="14B1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6C2A7A42">
            <w:pPr>
              <w:spacing w:after="0" w:line="240" w:lineRule="auto"/>
            </w:pPr>
            <w:r>
              <w:rPr>
                <w:sz w:val="18"/>
              </w:rPr>
              <w:t>TASK-BE-029</w:t>
            </w:r>
          </w:p>
        </w:tc>
        <w:tc>
          <w:tcPr>
            <w:tcW w:w="1682" w:type="dxa"/>
            <w:shd w:val="clear" w:color="auto" w:fill="FFFFFF"/>
          </w:tcPr>
          <w:p w14:paraId="04F5094F">
            <w:pPr>
              <w:spacing w:after="0" w:line="240" w:lineRule="auto"/>
            </w:pPr>
            <w:r>
              <w:rPr>
                <w:sz w:val="18"/>
              </w:rPr>
              <w:t>Bot</w:t>
            </w:r>
          </w:p>
        </w:tc>
        <w:tc>
          <w:tcPr>
            <w:tcW w:w="4736" w:type="dxa"/>
            <w:shd w:val="clear" w:color="auto" w:fill="FFFFFF"/>
          </w:tcPr>
          <w:p w14:paraId="6CA7EA8D">
            <w:pPr>
              <w:spacing w:after="0" w:line="240" w:lineRule="auto"/>
            </w:pPr>
            <w:r>
              <w:rPr>
                <w:sz w:val="18"/>
              </w:rPr>
              <w:t>Telegram бот -&gt; unified user_id</w:t>
            </w:r>
          </w:p>
        </w:tc>
        <w:tc>
          <w:tcPr>
            <w:tcW w:w="934" w:type="dxa"/>
            <w:shd w:val="clear" w:color="auto" w:fill="FFFFFF"/>
          </w:tcPr>
          <w:p w14:paraId="69231919">
            <w:pPr>
              <w:spacing w:after="0" w:line="240" w:lineRule="auto"/>
            </w:pPr>
            <w:r>
              <w:rPr>
                <w:rFonts w:hint="default"/>
                <w:sz w:val="18"/>
                <w:lang w:val="ru-RU"/>
              </w:rPr>
              <w:t>1</w:t>
            </w:r>
            <w:r>
              <w:rPr>
                <w:sz w:val="18"/>
              </w:rPr>
              <w:t>ч</w:t>
            </w:r>
          </w:p>
        </w:tc>
      </w:tr>
      <w:tr w14:paraId="4AD3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57D2446B">
            <w:pPr>
              <w:spacing w:after="0" w:line="240" w:lineRule="auto"/>
            </w:pPr>
            <w:r>
              <w:rPr>
                <w:sz w:val="18"/>
              </w:rPr>
              <w:t>TASK-BE-030</w:t>
            </w:r>
          </w:p>
        </w:tc>
        <w:tc>
          <w:tcPr>
            <w:tcW w:w="1682" w:type="dxa"/>
            <w:shd w:val="clear" w:color="auto" w:fill="EEF4FB"/>
          </w:tcPr>
          <w:p w14:paraId="26536252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EEF4FB"/>
          </w:tcPr>
          <w:p w14:paraId="789795C8">
            <w:pPr>
              <w:spacing w:after="0" w:line="240" w:lineRule="auto"/>
            </w:pPr>
            <w:r>
              <w:rPr>
                <w:sz w:val="18"/>
              </w:rPr>
              <w:t>Перенести таблицу translations в unified БД</w:t>
            </w:r>
          </w:p>
        </w:tc>
        <w:tc>
          <w:tcPr>
            <w:tcW w:w="934" w:type="dxa"/>
            <w:shd w:val="clear" w:color="auto" w:fill="EEF4FB"/>
          </w:tcPr>
          <w:p w14:paraId="7DFAD05D">
            <w:pPr>
              <w:spacing w:after="0" w:line="240" w:lineRule="auto"/>
            </w:pPr>
            <w:r>
              <w:rPr>
                <w:rFonts w:hint="default"/>
                <w:sz w:val="18"/>
                <w:lang w:val="ru-RU"/>
              </w:rPr>
              <w:t>1</w:t>
            </w:r>
            <w:r>
              <w:rPr>
                <w:sz w:val="18"/>
              </w:rPr>
              <w:t>ч</w:t>
            </w:r>
          </w:p>
        </w:tc>
      </w:tr>
      <w:tr w14:paraId="77FD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3ADE59CE">
            <w:pPr>
              <w:spacing w:after="0" w:line="240" w:lineRule="auto"/>
            </w:pPr>
            <w:r>
              <w:rPr>
                <w:sz w:val="18"/>
              </w:rPr>
              <w:t>TASK-BE-031</w:t>
            </w:r>
          </w:p>
        </w:tc>
        <w:tc>
          <w:tcPr>
            <w:tcW w:w="1682" w:type="dxa"/>
            <w:shd w:val="clear" w:color="auto" w:fill="FFFFFF"/>
          </w:tcPr>
          <w:p w14:paraId="19B16D07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FFFFFF"/>
          </w:tcPr>
          <w:p w14:paraId="17FD1973">
            <w:pPr>
              <w:spacing w:after="0" w:line="240" w:lineRule="auto"/>
            </w:pPr>
            <w:r>
              <w:rPr>
                <w:sz w:val="18"/>
              </w:rPr>
              <w:t>Dependency get_lang + утилиты apply_translations</w:t>
            </w:r>
          </w:p>
        </w:tc>
        <w:tc>
          <w:tcPr>
            <w:tcW w:w="934" w:type="dxa"/>
            <w:shd w:val="clear" w:color="auto" w:fill="FFFFFF"/>
          </w:tcPr>
          <w:p w14:paraId="53C7F774">
            <w:pPr>
              <w:spacing w:after="0" w:line="240" w:lineRule="auto"/>
            </w:pPr>
            <w:r>
              <w:rPr>
                <w:rFonts w:hint="default"/>
                <w:sz w:val="18"/>
                <w:lang w:val="ru-RU"/>
              </w:rPr>
              <w:t>2</w:t>
            </w:r>
            <w:r>
              <w:rPr>
                <w:sz w:val="18"/>
              </w:rPr>
              <w:t>ч</w:t>
            </w:r>
          </w:p>
        </w:tc>
      </w:tr>
      <w:tr w14:paraId="6782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70CB760B">
            <w:pPr>
              <w:spacing w:after="0" w:line="240" w:lineRule="auto"/>
            </w:pPr>
            <w:r>
              <w:rPr>
                <w:sz w:val="18"/>
              </w:rPr>
              <w:t>TASK-BE-032</w:t>
            </w:r>
          </w:p>
        </w:tc>
        <w:tc>
          <w:tcPr>
            <w:tcW w:w="1682" w:type="dxa"/>
            <w:shd w:val="clear" w:color="auto" w:fill="EEF4FB"/>
          </w:tcPr>
          <w:p w14:paraId="21C54185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EEF4FB"/>
          </w:tcPr>
          <w:p w14:paraId="6DB4694A">
            <w:pPr>
              <w:spacing w:after="0" w:line="240" w:lineRule="auto"/>
            </w:pPr>
            <w:r>
              <w:rPr>
                <w:sz w:val="18"/>
              </w:rPr>
              <w:t>Переводы в Training Module</w:t>
            </w:r>
          </w:p>
        </w:tc>
        <w:tc>
          <w:tcPr>
            <w:tcW w:w="934" w:type="dxa"/>
            <w:shd w:val="clear" w:color="auto" w:fill="EEF4FB"/>
          </w:tcPr>
          <w:p w14:paraId="36464980">
            <w:pPr>
              <w:spacing w:after="0" w:line="240" w:lineRule="auto"/>
            </w:pPr>
            <w:r>
              <w:rPr>
                <w:sz w:val="18"/>
              </w:rPr>
              <w:t>4ч</w:t>
            </w:r>
          </w:p>
        </w:tc>
      </w:tr>
      <w:tr w14:paraId="4D7F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73C64276">
            <w:pPr>
              <w:spacing w:after="0" w:line="240" w:lineRule="auto"/>
            </w:pPr>
            <w:r>
              <w:rPr>
                <w:sz w:val="18"/>
              </w:rPr>
              <w:t>TASK-BE-033</w:t>
            </w:r>
          </w:p>
        </w:tc>
        <w:tc>
          <w:tcPr>
            <w:tcW w:w="1682" w:type="dxa"/>
            <w:shd w:val="clear" w:color="auto" w:fill="FFFFFF"/>
          </w:tcPr>
          <w:p w14:paraId="54C23EB1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FFFFFF"/>
          </w:tcPr>
          <w:p w14:paraId="7A926AD7">
            <w:pPr>
              <w:spacing w:after="0" w:line="240" w:lineRule="auto"/>
            </w:pPr>
            <w:r>
              <w:rPr>
                <w:sz w:val="18"/>
              </w:rPr>
              <w:t>Переводы в Nutrition Module (foods)</w:t>
            </w:r>
          </w:p>
        </w:tc>
        <w:tc>
          <w:tcPr>
            <w:tcW w:w="934" w:type="dxa"/>
            <w:shd w:val="clear" w:color="auto" w:fill="FFFFFF"/>
          </w:tcPr>
          <w:p w14:paraId="3A656307">
            <w:pPr>
              <w:spacing w:after="0" w:line="240" w:lineRule="auto"/>
            </w:pPr>
            <w:r>
              <w:rPr>
                <w:sz w:val="18"/>
              </w:rPr>
              <w:t>3ч</w:t>
            </w:r>
          </w:p>
        </w:tc>
      </w:tr>
      <w:tr w14:paraId="7BBF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EEF4FB"/>
          </w:tcPr>
          <w:p w14:paraId="30E69FC5">
            <w:pPr>
              <w:spacing w:after="0" w:line="240" w:lineRule="auto"/>
            </w:pPr>
            <w:r>
              <w:rPr>
                <w:sz w:val="18"/>
              </w:rPr>
              <w:t>TASK-BE-034</w:t>
            </w:r>
          </w:p>
        </w:tc>
        <w:tc>
          <w:tcPr>
            <w:tcW w:w="1682" w:type="dxa"/>
            <w:shd w:val="clear" w:color="auto" w:fill="EEF4FB"/>
          </w:tcPr>
          <w:p w14:paraId="624ECF9B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EEF4FB"/>
          </w:tcPr>
          <w:p w14:paraId="4C34832A">
            <w:pPr>
              <w:spacing w:after="0" w:line="240" w:lineRule="auto"/>
            </w:pPr>
            <w:r>
              <w:rPr>
                <w:sz w:val="18"/>
              </w:rPr>
              <w:t>Переводы subscription plans + achievements</w:t>
            </w:r>
          </w:p>
        </w:tc>
        <w:tc>
          <w:tcPr>
            <w:tcW w:w="934" w:type="dxa"/>
            <w:shd w:val="clear" w:color="auto" w:fill="EEF4FB"/>
          </w:tcPr>
          <w:p w14:paraId="189710A9">
            <w:pPr>
              <w:spacing w:after="0" w:line="240" w:lineRule="auto"/>
            </w:pPr>
            <w:r>
              <w:rPr>
                <w:sz w:val="18"/>
              </w:rPr>
              <w:t>2ч</w:t>
            </w:r>
          </w:p>
        </w:tc>
      </w:tr>
      <w:tr w14:paraId="50FD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  <w:shd w:val="clear" w:color="auto" w:fill="FFFFFF"/>
          </w:tcPr>
          <w:p w14:paraId="5603CD62">
            <w:pPr>
              <w:spacing w:after="0" w:line="240" w:lineRule="auto"/>
            </w:pPr>
            <w:r>
              <w:rPr>
                <w:sz w:val="18"/>
              </w:rPr>
              <w:t>TASK-BE-035</w:t>
            </w:r>
          </w:p>
        </w:tc>
        <w:tc>
          <w:tcPr>
            <w:tcW w:w="1682" w:type="dxa"/>
            <w:shd w:val="clear" w:color="auto" w:fill="FFFFFF"/>
          </w:tcPr>
          <w:p w14:paraId="0C5BF191">
            <w:pPr>
              <w:spacing w:after="0" w:line="240" w:lineRule="auto"/>
            </w:pPr>
            <w:r>
              <w:rPr>
                <w:sz w:val="18"/>
              </w:rPr>
              <w:t>i18n</w:t>
            </w:r>
          </w:p>
        </w:tc>
        <w:tc>
          <w:tcPr>
            <w:tcW w:w="4736" w:type="dxa"/>
            <w:shd w:val="clear" w:color="auto" w:fill="FFFFFF"/>
          </w:tcPr>
          <w:p w14:paraId="42F7C1A2">
            <w:pPr>
              <w:spacing w:after="0" w:line="240" w:lineRule="auto"/>
            </w:pPr>
            <w:r>
              <w:rPr>
                <w:sz w:val="18"/>
              </w:rPr>
              <w:t>Расширить quiz_translations.py новыми вопросами</w:t>
            </w:r>
          </w:p>
        </w:tc>
        <w:tc>
          <w:tcPr>
            <w:tcW w:w="934" w:type="dxa"/>
            <w:shd w:val="clear" w:color="auto" w:fill="FFFFFF"/>
          </w:tcPr>
          <w:p w14:paraId="1A602443">
            <w:pPr>
              <w:spacing w:after="0" w:line="240" w:lineRule="auto"/>
            </w:pPr>
            <w:r>
              <w:rPr>
                <w:sz w:val="18"/>
              </w:rPr>
              <w:t>2ч</w:t>
            </w:r>
          </w:p>
        </w:tc>
      </w:tr>
    </w:tbl>
    <w:p w14:paraId="6B728BBD"/>
    <w:p w14:paraId="04FCA618">
      <w:pPr>
        <w:spacing w:before="360" w:after="160"/>
      </w:pPr>
      <w:r>
        <w:rPr>
          <w:b/>
          <w:color w:val="16213E"/>
          <w:sz w:val="32"/>
        </w:rPr>
        <w:t>ЭПИК 1: Unified Database &amp; Schema</w:t>
      </w:r>
    </w:p>
    <w:p w14:paraId="3B0D2351">
      <w:pPr>
        <w:spacing w:before="280" w:after="80"/>
      </w:pPr>
      <w:r>
        <w:rPr>
          <w:b/>
          <w:color w:val="0F3D70"/>
          <w:sz w:val="24"/>
        </w:rPr>
        <w:t>TASK-BE-001  —  Создать схему unified БД: таблица users</w:t>
      </w:r>
    </w:p>
    <w:p w14:paraId="3243FC8A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30м</w:t>
      </w:r>
    </w:p>
    <w:p w14:paraId="051B250C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1772CF51">
      <w:pPr>
        <w:spacing w:after="80"/>
      </w:pPr>
      <w:r>
        <w:rPr>
          <w:color w:val="333333"/>
          <w:sz w:val="22"/>
        </w:rPr>
        <w:t>Создать новую таблицу users в PostgreSQL, которая объединяет пользователей из обоих продуктов в единую сущность. Написать SQL-миграцию с полным набором полей.</w:t>
      </w:r>
    </w:p>
    <w:p w14:paraId="4D65FEB9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373D1977">
      <w:pPr>
        <w:spacing w:after="80"/>
      </w:pPr>
      <w:r>
        <w:rPr>
          <w:color w:val="333333"/>
          <w:sz w:val="22"/>
        </w:rPr>
        <w:t>Сейчас пользователи существуют в двух разных БД: Calories (KayFit) и FitnesBot (all_users — FitKeep). Для единого приложения нужна единая таблица — источник правды для аутентификации и профиля.</w:t>
      </w:r>
    </w:p>
    <w:p w14:paraId="2C04733B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5FCBDF4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users (</w:t>
      </w:r>
    </w:p>
    <w:p w14:paraId="29A70C6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  SERIAL PRIMARY KEY,</w:t>
      </w:r>
    </w:p>
    <w:p w14:paraId="4B7F485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email           VARCHAR(256) UNIQUE,</w:t>
      </w:r>
    </w:p>
    <w:p w14:paraId="3E899B3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password_hash   VARCHAR(512),</w:t>
      </w:r>
    </w:p>
    <w:p w14:paraId="77F52D2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fullname        VARCHAR(128) NOT NULL,</w:t>
      </w:r>
    </w:p>
    <w:p w14:paraId="6BDC7FC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phone           VARCHAR(32),</w:t>
      </w:r>
    </w:p>
    <w:p w14:paraId="0DE06AB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avatar_url      TEXT,</w:t>
      </w:r>
    </w:p>
    <w:p w14:paraId="4A14EBB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language        VARCHAR(8)  NOT NULL DEFAULT 'ru',</w:t>
      </w:r>
    </w:p>
    <w:p w14:paraId="148AA4E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ai_consent      BOOLEAN     NOT NULL DEFAULT FALSE,</w:t>
      </w:r>
    </w:p>
    <w:p w14:paraId="60BD2CE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is_deleted      BOOLEAN     NOT NULL DEFAULT FALSE,</w:t>
      </w:r>
    </w:p>
    <w:p w14:paraId="3324BCB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  TIMESTAMP   NOT NULL DEFAULT NOW(),</w:t>
      </w:r>
    </w:p>
    <w:p w14:paraId="2E5DC53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   TIMESTAMP</w:t>
      </w:r>
    </w:p>
    <w:p w14:paraId="23F1761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6C142BDF"/>
    <w:p w14:paraId="7EC2DB46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0889B0">
      <w:pPr>
        <w:spacing w:before="280" w:after="80"/>
      </w:pPr>
      <w:r>
        <w:rPr>
          <w:b/>
          <w:color w:val="0F3D70"/>
          <w:sz w:val="24"/>
        </w:rPr>
        <w:t>TASK-BE-002  —  Создать таблицу refresh_tokens</w:t>
      </w:r>
    </w:p>
    <w:p w14:paraId="13A2B2AD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30м</w:t>
      </w:r>
    </w:p>
    <w:p w14:paraId="21A75E08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4B008AEC">
      <w:pPr>
        <w:spacing w:after="80"/>
      </w:pPr>
      <w:r>
        <w:rPr>
          <w:color w:val="333333"/>
          <w:sz w:val="22"/>
        </w:rPr>
        <w:t>Создать таблицу для хранения refresh токенов с привязкой к пользователю. Хранить хэш токена (не plain text), поддерживать несколько устройств, флаг отзыва.</w:t>
      </w:r>
    </w:p>
    <w:p w14:paraId="59F3B918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6AEB275F">
      <w:pPr>
        <w:spacing w:after="80"/>
      </w:pPr>
      <w:r>
        <w:rPr>
          <w:color w:val="333333"/>
          <w:sz w:val="22"/>
        </w:rPr>
        <w:t>Безопасная реализация JWT refresh flow — единственный способ безопасно инвалидировать токены при logout. Хранение хэша защищает от утечки при компрометации БД.</w:t>
      </w:r>
    </w:p>
    <w:p w14:paraId="0252279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66D3F40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refresh_tokens (</w:t>
      </w:r>
    </w:p>
    <w:p w14:paraId="45B7A66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SERIAL PRIMARY KEY,</w:t>
      </w:r>
    </w:p>
    <w:p w14:paraId="7C5A0C3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INT REFERENCES users(id) ON DELETE CASCADE,</w:t>
      </w:r>
    </w:p>
    <w:p w14:paraId="688A52F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token_hash  VARCHAR(256) NOT NULL,   -- SHA-256</w:t>
      </w:r>
    </w:p>
    <w:p w14:paraId="54F7EC2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device_info VARCHAR(256),</w:t>
      </w:r>
    </w:p>
    <w:p w14:paraId="0AC007A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expires_at  TIMESTAMP NOT NULL,</w:t>
      </w:r>
    </w:p>
    <w:p w14:paraId="3593B7C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TIMESTAMP DEFAULT NOW(),</w:t>
      </w:r>
    </w:p>
    <w:p w14:paraId="29DEEF7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is_revoked  BOOLEAN DEFAULT FALSE</w:t>
      </w:r>
    </w:p>
    <w:p w14:paraId="4FEC01F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300EA4FD"/>
    <w:p w14:paraId="7B98DC3D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4029DC">
      <w:pPr>
        <w:spacing w:before="280" w:after="80"/>
      </w:pPr>
      <w:r>
        <w:rPr>
          <w:b/>
          <w:color w:val="0F3D70"/>
          <w:sz w:val="24"/>
        </w:rPr>
        <w:t>TASK-BE-003  —  Создать user_nutrition_profile и user_training_profile</w:t>
      </w:r>
    </w:p>
    <w:p w14:paraId="737688B0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1ч</w:t>
      </w:r>
    </w:p>
    <w:p w14:paraId="2C4FD92A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3C886AB4">
      <w:pPr>
        <w:spacing w:after="80"/>
      </w:pPr>
      <w:r>
        <w:rPr>
          <w:color w:val="333333"/>
          <w:sz w:val="22"/>
        </w:rPr>
        <w:t>Создать две таблицы — профиль питания и профиль тренировок — связанные с таблицей users.</w:t>
      </w:r>
    </w:p>
    <w:p w14:paraId="23018CC6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9EFBF95">
      <w:pPr>
        <w:spacing w:after="80"/>
      </w:pPr>
      <w:r>
        <w:rPr>
          <w:color w:val="333333"/>
          <w:sz w:val="22"/>
        </w:rPr>
        <w:t>Разделение данных по доменам позволяет независимо развивать модули nutrition и training. Пользователь может иметь только один из профилей.</w:t>
      </w:r>
    </w:p>
    <w:p w14:paraId="6B78E68A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00EE866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user_nutrition_profile:</w:t>
      </w:r>
    </w:p>
    <w:p w14:paraId="669291B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goal_type, current/target_weight, height, age, gender,</w:t>
      </w:r>
    </w:p>
    <w:p w14:paraId="342269F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activity_level, calories_goal, protein/fat/carbs_goal, dietary_restrictions</w:t>
      </w:r>
    </w:p>
    <w:p w14:paraId="2E959BB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F2072B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user_training_profile:</w:t>
      </w:r>
    </w:p>
    <w:p w14:paraId="6457F48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gender, age, height, current_weight, experience_level,</w:t>
      </w:r>
    </w:p>
    <w:p w14:paraId="065894C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current/desired_fat_percentage, preferred_duration_min,</w:t>
      </w:r>
    </w:p>
    <w:p w14:paraId="1B84C4B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injuries, training_type_pref, training_program_id,</w:t>
      </w:r>
    </w:p>
    <w:p w14:paraId="199257B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  trainer_id, fitness_club_id, onboarding_status</w:t>
      </w:r>
    </w:p>
    <w:p w14:paraId="0A57C091"/>
    <w:p w14:paraId="0BFF5A56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34E506">
      <w:pPr>
        <w:spacing w:before="280" w:after="80"/>
      </w:pPr>
      <w:r>
        <w:rPr>
          <w:b/>
          <w:color w:val="0F3D70"/>
          <w:sz w:val="24"/>
        </w:rPr>
        <w:t>TASK-BE-004  —  Создать subscriptions и subscription_plans</w:t>
      </w:r>
    </w:p>
    <w:p w14:paraId="6DF9DC35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1ч</w:t>
      </w:r>
    </w:p>
    <w:p w14:paraId="0E3839EB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59BC49E3">
      <w:pPr>
        <w:spacing w:after="80"/>
      </w:pPr>
      <w:r>
        <w:rPr>
          <w:color w:val="333333"/>
          <w:sz w:val="22"/>
        </w:rPr>
        <w:t>Спроектировать и создать таблицы для единой подписки: планы тарифов и активные подписки пользователей.</w:t>
      </w:r>
    </w:p>
    <w:p w14:paraId="6C011E05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6FDE1104">
      <w:pPr>
        <w:spacing w:after="80"/>
      </w:pPr>
      <w:r>
        <w:rPr>
          <w:color w:val="333333"/>
          <w:sz w:val="22"/>
        </w:rPr>
        <w:t>Сейчас подписки управляются независимо в двух продуктах. Единая подписка = единая запись в БД, единая проверка доступа, единое управление оплатой.</w:t>
      </w:r>
    </w:p>
    <w:p w14:paraId="67EED68D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6CDC9D2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subscription_plans (</w:t>
      </w:r>
    </w:p>
    <w:p w14:paraId="3B40A5E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name VARCHAR(64),</w:t>
      </w:r>
    </w:p>
    <w:p w14:paraId="57C82ED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term_days INT, price_rub INT, price_stars INT,</w:t>
      </w:r>
    </w:p>
    <w:p w14:paraId="505FFE9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includes_nutrition BOOLEAN DEFAULT TRUE,</w:t>
      </w:r>
    </w:p>
    <w:p w14:paraId="2C8046D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includes_training BOOLEAN DEFAULT TRUE,</w:t>
      </w:r>
    </w:p>
    <w:p w14:paraId="3B39250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includes_ai_chat BOOLEAN DEFAULT TRUE,</w:t>
      </w:r>
    </w:p>
    <w:p w14:paraId="431EEAB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includes_trainer BOOLEAN DEFAULT FALSE</w:t>
      </w:r>
    </w:p>
    <w:p w14:paraId="17654E7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53A3924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885096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subscriptions (</w:t>
      </w:r>
    </w:p>
    <w:p w14:paraId="5E75FDF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user_id INT REFERENCES users(id),</w:t>
      </w:r>
    </w:p>
    <w:p w14:paraId="27947E8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plan_id INT REFERENCES subscription_plans(id),</w:t>
      </w:r>
    </w:p>
    <w:p w14:paraId="1C56556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status VARCHAR(16),  -- trial|active|expired|cancelled</w:t>
      </w:r>
    </w:p>
    <w:p w14:paraId="02D0100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started_at TIMESTAMP, expires_at TIMESTAMP,</w:t>
      </w:r>
    </w:p>
    <w:p w14:paraId="6A316FE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payment_type VARCHAR(32), external_sub_id VARCHAR(256),</w:t>
      </w:r>
    </w:p>
    <w:p w14:paraId="4B082A5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auto_renew BOOLEAN DEFAULT TRUE</w:t>
      </w:r>
    </w:p>
    <w:p w14:paraId="63F09ED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6A11AD41"/>
    <w:p w14:paraId="730861D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6D26B5">
      <w:pPr>
        <w:spacing w:before="280" w:after="80"/>
      </w:pPr>
      <w:r>
        <w:rPr>
          <w:b/>
          <w:color w:val="0F3D70"/>
          <w:sz w:val="24"/>
        </w:rPr>
        <w:t>TASK-BE-005  —  Создать chat_messages для unified chat</w:t>
      </w:r>
    </w:p>
    <w:p w14:paraId="67BA178D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30м</w:t>
      </w:r>
    </w:p>
    <w:p w14:paraId="41D6AEDD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398B0CB9">
      <w:pPr>
        <w:spacing w:after="80"/>
      </w:pPr>
      <w:r>
        <w:rPr>
          <w:color w:val="333333"/>
          <w:sz w:val="22"/>
        </w:rPr>
        <w:t>Создать таблицу для хранения истории сообщений unified чата с поддержкой разных agent_type и conversation_id.</w:t>
      </w:r>
    </w:p>
    <w:p w14:paraId="34F03750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00A9F64A">
      <w:pPr>
        <w:spacing w:after="80"/>
      </w:pPr>
      <w:r>
        <w:rPr>
          <w:color w:val="333333"/>
          <w:sz w:val="22"/>
        </w:rPr>
        <w:t>Для AI чата нужно хранить историю, чтобы подавать её в контекст LLM. agent_type позволяет разделять историю по агентам для аналитики.</w:t>
      </w:r>
    </w:p>
    <w:p w14:paraId="6EF7B4D7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29CE079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chat_messages (</w:t>
      </w:r>
    </w:p>
    <w:p w14:paraId="75D0E08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   SERIAL PRIMARY KEY,</w:t>
      </w:r>
    </w:p>
    <w:p w14:paraId="0D90DF5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   INT REFERENCES users(id),</w:t>
      </w:r>
    </w:p>
    <w:p w14:paraId="5B60CEA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conversation_id UUID NOT NULL,</w:t>
      </w:r>
    </w:p>
    <w:p w14:paraId="5226B90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role            VARCHAR(16),    -- user | assistant</w:t>
      </w:r>
    </w:p>
    <w:p w14:paraId="692C028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content         TEXT NOT NULL,</w:t>
      </w:r>
    </w:p>
    <w:p w14:paraId="764DE1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agent_type      VARCHAR(16),    -- nutritionist | trainer | general</w:t>
      </w:r>
    </w:p>
    <w:p w14:paraId="3AD34A0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   TIMESTAMP DEFAULT NOW()</w:t>
      </w:r>
    </w:p>
    <w:p w14:paraId="64D44FC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345D3CAC"/>
    <w:p w14:paraId="0BC489E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26EBC4">
      <w:pPr>
        <w:spacing w:before="280" w:after="80"/>
      </w:pPr>
      <w:r>
        <w:rPr>
          <w:b/>
          <w:color w:val="0F3D70"/>
          <w:sz w:val="24"/>
        </w:rPr>
        <w:t>TASK-BE-006  —  Создать quiz_answers для unified онбординга</w:t>
      </w:r>
    </w:p>
    <w:p w14:paraId="047E6921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30м</w:t>
      </w:r>
    </w:p>
    <w:p w14:paraId="5DF4BF1B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092F60E0">
      <w:pPr>
        <w:spacing w:after="80"/>
      </w:pPr>
      <w:r>
        <w:rPr>
          <w:color w:val="333333"/>
          <w:sz w:val="22"/>
        </w:rPr>
        <w:t>Создать единую таблицу для хранения ответов на вопросы онбординга. Поддерживать разные модули (common, nutrition, training) и типы ответов.</w:t>
      </w:r>
    </w:p>
    <w:p w14:paraId="0B505174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52B4FDC2">
      <w:pPr>
        <w:spacing w:after="80"/>
      </w:pPr>
      <w:r>
        <w:rPr>
          <w:color w:val="333333"/>
          <w:sz w:val="22"/>
        </w:rPr>
        <w:t>Объединение квизов в одной таблице с разметкой по module позволяет использовать ответы для расчёта КБЖУ, матчинга программы, персонализации AI.</w:t>
      </w:r>
    </w:p>
    <w:p w14:paraId="3CF662B8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447AF5F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quiz_answers (</w:t>
      </w:r>
    </w:p>
    <w:p w14:paraId="1905671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 SERIAL PRIMARY KEY,</w:t>
      </w:r>
    </w:p>
    <w:p w14:paraId="49CE708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     INT REFERENCES users(id),</w:t>
      </w:r>
    </w:p>
    <w:p w14:paraId="0A63571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question_key VARCHAR(64) NOT NULL,</w:t>
      </w:r>
    </w:p>
    <w:p w14:paraId="35F27A0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answer_value TEXT,</w:t>
      </w:r>
    </w:p>
    <w:p w14:paraId="044A9BE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answer_type  VARCHAR(16),    -- text|int|float|choice|multichoice</w:t>
      </w:r>
    </w:p>
    <w:p w14:paraId="40B8106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module       VARCHAR(16),    -- common|nutrition|training</w:t>
      </w:r>
    </w:p>
    <w:p w14:paraId="77687F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created_at   TIMESTAMP DEFAULT NOW(),</w:t>
      </w:r>
    </w:p>
    <w:p w14:paraId="7E7097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updated_at   TIMESTAMP,</w:t>
      </w:r>
    </w:p>
    <w:p w14:paraId="40D5F3E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UNIQUE(user_id, question_key)</w:t>
      </w:r>
    </w:p>
    <w:p w14:paraId="3932653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657560C0"/>
    <w:p w14:paraId="01395989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645789">
      <w:pPr>
        <w:spacing w:before="280" w:after="80"/>
      </w:pPr>
      <w:r>
        <w:rPr>
          <w:b/>
          <w:color w:val="0F3D70"/>
          <w:sz w:val="24"/>
        </w:rPr>
        <w:t>TASK-BE-007  —  Создать таблицы nutrition модуля (meals, foods, meal_items)</w:t>
      </w:r>
    </w:p>
    <w:p w14:paraId="6A1CC4EA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1.5ч</w:t>
      </w:r>
    </w:p>
    <w:p w14:paraId="735465AD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31C582CE">
      <w:pPr>
        <w:spacing w:after="80"/>
      </w:pPr>
      <w:r>
        <w:rPr>
          <w:color w:val="333333"/>
          <w:sz w:val="22"/>
        </w:rPr>
        <w:t>Создать полную схему для дневника питания: foods (справочник продуктов), meals (приёмы пищи), meal_items (позиции внутри приёма пищи).</w:t>
      </w:r>
    </w:p>
    <w:p w14:paraId="7875A120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7EC1F56D">
      <w:pPr>
        <w:spacing w:after="80"/>
      </w:pPr>
      <w:r>
        <w:rPr>
          <w:color w:val="333333"/>
          <w:sz w:val="22"/>
        </w:rPr>
        <w:t>Весь функционал трекинга калорий из KayFit/Calories должен работать в unified бэкенде. Нужно воссоздать схему из Calories, адаптировав user_id под новую таблицу users.</w:t>
      </w:r>
    </w:p>
    <w:p w14:paraId="64B3CD9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4BCB57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foods (</w:t>
      </w:r>
    </w:p>
    <w:p w14:paraId="1889175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name VARCHAR(256) NOT NULL, name_en VARCHAR(256),</w:t>
      </w:r>
    </w:p>
    <w:p w14:paraId="7FE13C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barcode VARCHAR(64) UNIQUE, calories_100g FLOAT,</w:t>
      </w:r>
    </w:p>
    <w:p w14:paraId="0E0F3DA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protein_100g FLOAT, fat_100g FLOAT, carbs_100g FLOAT,</w:t>
      </w:r>
    </w:p>
    <w:p w14:paraId="7CAC92E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source VARCHAR(32),    -- user|openfoodfacts|ai_recognized</w:t>
      </w:r>
    </w:p>
    <w:p w14:paraId="00859A9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created_by INT REFERENCES users(id)</w:t>
      </w:r>
    </w:p>
    <w:p w14:paraId="4FD89AB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4AB874E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6224783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meals (</w:t>
      </w:r>
    </w:p>
    <w:p w14:paraId="28F8F95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user_id INT REFERENCES users(id),</w:t>
      </w:r>
    </w:p>
    <w:p w14:paraId="2B848EE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meal_type VARCHAR(16), eaten_at TIMESTAMP, notes TEXT, emotion VARCHAR(32)</w:t>
      </w:r>
    </w:p>
    <w:p w14:paraId="27BE87B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0830E71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3424619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meal_items (</w:t>
      </w:r>
    </w:p>
    <w:p w14:paraId="250918F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SERIAL PRIMARY KEY, meal_id INT REFERENCES meals(id) ON DELETE CASCADE,</w:t>
      </w:r>
    </w:p>
    <w:p w14:paraId="3D47FD9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food_id INT REFERENCES foods(id), food_name VARCHAR(256),</w:t>
      </w:r>
    </w:p>
    <w:p w14:paraId="46A03CB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quantity_g FLOAT, calories FLOAT, protein FLOAT, fat FLOAT, carbs FLOAT</w:t>
      </w:r>
    </w:p>
    <w:p w14:paraId="49A6E8C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77AB459B"/>
    <w:p w14:paraId="0C07855F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86D73">
      <w:pPr>
        <w:spacing w:before="280" w:after="80"/>
      </w:pPr>
      <w:r>
        <w:rPr>
          <w:b/>
          <w:color w:val="0F3D70"/>
          <w:sz w:val="24"/>
        </w:rPr>
        <w:t>TASK-BE-008  —  Адаптировать таблицы FitnesBot: заменить FK all_users -&gt; users</w:t>
      </w:r>
    </w:p>
    <w:p w14:paraId="32502F04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3ч</w:t>
      </w:r>
    </w:p>
    <w:p w14:paraId="432E09A5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13A508C8">
      <w:pPr>
        <w:spacing w:after="80"/>
      </w:pPr>
      <w:r>
        <w:rPr>
          <w:color w:val="333333"/>
          <w:sz w:val="22"/>
        </w:rPr>
        <w:t>Изменить все внешние ключи в таблицах FitnesBot (schedule_trainings, exercize_results, user_exercize_parameters и др.) с all_users(user_id) на users(id).</w:t>
      </w:r>
    </w:p>
    <w:p w14:paraId="57641F16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0CCFC9F0">
      <w:pPr>
        <w:spacing w:after="80"/>
      </w:pPr>
      <w:r>
        <w:rPr>
          <w:color w:val="333333"/>
          <w:sz w:val="22"/>
        </w:rPr>
        <w:t>Существующие таблицы тренировочного модуля должны работать с единой таблицей users. Без этой задачи невозможно связать тренировочные данные с единым аккаунтом.</w:t>
      </w:r>
    </w:p>
    <w:p w14:paraId="25EB7E72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EE18F4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Таблицы для изменения:</w:t>
      </w:r>
    </w:p>
    <w:p w14:paraId="02BFF33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start_quest_result          -&gt; quiz_answers</w:t>
      </w:r>
    </w:p>
    <w:p w14:paraId="25CD581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user_individual_data        -&gt; quiz_answers</w:t>
      </w:r>
    </w:p>
    <w:p w14:paraId="577BDDB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user_actions                -&gt; add user_id FK to users</w:t>
      </w:r>
    </w:p>
    <w:p w14:paraId="306F4B3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user_exercize_parameters    -&gt; exercise_session_params</w:t>
      </w:r>
    </w:p>
    <w:p w14:paraId="260B4B4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user_max_weight             -&gt; exercise_personal_records</w:t>
      </w:r>
    </w:p>
    <w:p w14:paraId="3141914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schedule_trainings          -&gt; scheduled_trainings</w:t>
      </w:r>
    </w:p>
    <w:p w14:paraId="70F521B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user_chats                  -&gt; chat_messages</w:t>
      </w:r>
    </w:p>
    <w:p w14:paraId="5668A03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trainer_clients             -&gt; update user FK</w:t>
      </w:r>
    </w:p>
    <w:p w14:paraId="1BD33E9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subscribers                 -&gt; subscriptions</w:t>
      </w:r>
    </w:p>
    <w:p w14:paraId="059FF51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2DD3DB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Стратегия:</w:t>
      </w:r>
    </w:p>
    <w:p w14:paraId="3FEA8C6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1. ADD COLUMN internal_user_id INT REFERENCES users(id)</w:t>
      </w:r>
    </w:p>
    <w:p w14:paraId="43344E0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2. Создать маппинг: all_users.internal_user_id -&gt; users.id</w:t>
      </w:r>
    </w:p>
    <w:p w14:paraId="1F4A362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3. Постепенно заменить FK</w:t>
      </w:r>
    </w:p>
    <w:p w14:paraId="75E740B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4. Скрипт проверки целостности данных</w:t>
      </w:r>
    </w:p>
    <w:p w14:paraId="4C55FAFA"/>
    <w:p w14:paraId="0FA4D38C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57235A">
      <w:pPr>
        <w:spacing w:before="280" w:after="80"/>
      </w:pPr>
      <w:r>
        <w:rPr>
          <w:b/>
          <w:color w:val="0F3D70"/>
          <w:sz w:val="24"/>
        </w:rPr>
        <w:t>TASK-BE-009  —  Миграция пользователей из Calories + FitnesBot -&gt; unified users</w:t>
      </w:r>
    </w:p>
    <w:p w14:paraId="2C09C2B9">
      <w:pPr>
        <w:spacing w:after="120"/>
      </w:pPr>
      <w:r>
        <w:rPr>
          <w:color w:val="777777"/>
          <w:sz w:val="18"/>
        </w:rPr>
        <w:t xml:space="preserve">Эпик: DB    |    Оценка: </w:t>
      </w:r>
      <w:r>
        <w:rPr>
          <w:b/>
          <w:color w:val="0F3D70"/>
          <w:sz w:val="18"/>
        </w:rPr>
        <w:t>отказ</w:t>
      </w:r>
    </w:p>
    <w:p w14:paraId="011DF7B9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15DD420D">
      <w:pPr>
        <w:spacing w:after="80"/>
      </w:pPr>
      <w:r>
        <w:rPr>
          <w:color w:val="333333"/>
          <w:sz w:val="22"/>
        </w:rPr>
        <w:t>Написать и протестировать скрипт миграции пользователей из обеих БД в новую unified таблицу users. Обработать конфликты (один email в обоих продуктах).</w:t>
      </w:r>
    </w:p>
    <w:p w14:paraId="55D6F79D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1F688CD7">
      <w:pPr>
        <w:spacing w:after="80"/>
      </w:pPr>
      <w:r>
        <w:rPr>
          <w:color w:val="333333"/>
          <w:sz w:val="22"/>
        </w:rPr>
        <w:t>Существующие пользователи должны без потерь переехать в новую систему. Пользователь с аккаунтом в обоих приложениях должен получить один объединённый аккаунт.</w:t>
      </w:r>
    </w:p>
    <w:p w14:paraId="4291CEDA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5B01CF8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Стратегия merge:</w:t>
      </w:r>
    </w:p>
    <w:p w14:paraId="6B63A5A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1. Загрузить users из Calories (email + password_hash + fullname)</w:t>
      </w:r>
    </w:p>
    <w:p w14:paraId="6975545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2. Загрузить users из FitnesBot.all_users (telegram_id + fullname)</w:t>
      </w:r>
    </w:p>
    <w:p w14:paraId="3A3796A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3. Для каждого Calories user:</w:t>
      </w:r>
    </w:p>
    <w:p w14:paraId="77764E4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- INSERT INTO unified.users</w:t>
      </w:r>
    </w:p>
    <w:p w14:paraId="2DEEAE9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- записать mapping: user_migrations(unified_id, source='calories', original_id)</w:t>
      </w:r>
    </w:p>
    <w:p w14:paraId="3621A95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4. Для каждого FitnesBot user с email:</w:t>
      </w:r>
    </w:p>
    <w:p w14:paraId="0695C8F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- Найти unified user по email</w:t>
      </w:r>
    </w:p>
    <w:p w14:paraId="270EF0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- Если найден: UPDATE users SET telegram_user_id = ...</w:t>
      </w:r>
    </w:p>
    <w:p w14:paraId="77C7E33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- Если нет: INSERT с telegram_user_id</w:t>
      </w:r>
    </w:p>
    <w:p w14:paraId="2B8B1B4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5. FitnesBot users без email -&gt; INSERT с telegram_user_id, без email</w:t>
      </w:r>
    </w:p>
    <w:p w14:paraId="633CFAB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25FCA3B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user_migrations (</w:t>
      </w:r>
    </w:p>
    <w:p w14:paraId="190594A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unified_user_id INT REFERENCES users(id),</w:t>
      </w:r>
    </w:p>
    <w:p w14:paraId="4F67A7B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source          VARCHAR(16),   -- calories | fitnesbot</w:t>
      </w:r>
    </w:p>
    <w:p w14:paraId="3FDD6DC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original_id     VARCHAR(64),</w:t>
      </w:r>
    </w:p>
    <w:p w14:paraId="2761130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migrated_at     TIMESTAMP DEFAULT NOW()</w:t>
      </w:r>
    </w:p>
    <w:p w14:paraId="7F2FE46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4A5F33E0"/>
    <w:p w14:paraId="5637A1D0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E2CEF5">
      <w:pPr>
        <w:spacing w:before="360" w:after="160"/>
      </w:pPr>
      <w:r>
        <w:rPr>
          <w:b/>
          <w:color w:val="16213E"/>
          <w:sz w:val="32"/>
        </w:rPr>
        <w:t>ЭПИК 2: Auth Service</w:t>
      </w:r>
    </w:p>
    <w:p w14:paraId="5F0B1E78">
      <w:pPr>
        <w:spacing w:before="280" w:after="80"/>
      </w:pPr>
      <w:r>
        <w:rPr>
          <w:b/>
          <w:color w:val="0F3D70"/>
          <w:sz w:val="24"/>
        </w:rPr>
        <w:t>TASK-BE-010  —  Реализовать unified auth endpoints</w:t>
      </w:r>
    </w:p>
    <w:p w14:paraId="4A7A6B93">
      <w:pPr>
        <w:spacing w:after="120"/>
      </w:pPr>
      <w:r>
        <w:rPr>
          <w:color w:val="777777"/>
          <w:sz w:val="18"/>
        </w:rPr>
        <w:t xml:space="preserve">Эпик: Auth    |    Оценка: </w:t>
      </w:r>
      <w:r>
        <w:rPr>
          <w:b/>
          <w:color w:val="0F3D70"/>
          <w:sz w:val="18"/>
        </w:rPr>
        <w:t>1ч</w:t>
      </w:r>
    </w:p>
    <w:p w14:paraId="3605E5F3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E14A368">
      <w:pPr>
        <w:spacing w:after="80"/>
      </w:pPr>
      <w:r>
        <w:rPr>
          <w:color w:val="333333"/>
          <w:sz w:val="22"/>
        </w:rPr>
        <w:t>Реализовать полный набор auth endpoints в FastAPI: register, login, refresh, logout, me, apple, google, delete account. Единый JWT формат для обоих бывших продуктов.</w:t>
      </w:r>
    </w:p>
    <w:p w14:paraId="315B15F6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6C22B808">
      <w:pPr>
        <w:spacing w:after="80"/>
      </w:pPr>
      <w:r>
        <w:rPr>
          <w:color w:val="333333"/>
          <w:sz w:val="22"/>
        </w:rPr>
        <w:t>Это основа всего. Без единой авторизации невозможен единый аккаунт. Оба мобильных клиента должны аутентифицироваться через один endpoint с одинаковым форматом токенов.</w:t>
      </w:r>
    </w:p>
    <w:p w14:paraId="5E470A6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D5BA19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/api/v1/auth/register  -&gt; { access_token, refresh_token, user_id }</w:t>
      </w:r>
    </w:p>
    <w:p w14:paraId="759F7AC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/api/v1/auth/login     -&gt; { access_token, refresh_token, user_id }</w:t>
      </w:r>
    </w:p>
    <w:p w14:paraId="2F66112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/api/v1/auth/apple     -&gt; { access_token, refresh_token, user_id }</w:t>
      </w:r>
    </w:p>
    <w:p w14:paraId="2B639EE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/api/v1/auth/google    -&gt; { access_token, refresh_token, user_id }</w:t>
      </w:r>
    </w:p>
    <w:p w14:paraId="4B4BA11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/api/v1/auth/refresh   -&gt; { access_token, refresh_token }</w:t>
      </w:r>
    </w:p>
    <w:p w14:paraId="7521AF7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/api/v1/auth/logout    body: { refresh_token }</w:t>
      </w:r>
    </w:p>
    <w:p w14:paraId="1E97311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/api/v1/auth/me        -&gt; полный профиль пользователя</w:t>
      </w:r>
    </w:p>
    <w:p w14:paraId="3B85A19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/api/v1/auth/account</w:t>
      </w:r>
    </w:p>
    <w:p w14:paraId="14F4A0F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112CBB0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Требования:</w:t>
      </w:r>
    </w:p>
    <w:p w14:paraId="5DFDF72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access_token: JWT, exp 15 min</w:t>
      </w:r>
    </w:p>
    <w:p w14:paraId="230645B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refresh_token: JWT, exp 30 days, хранится в БД (hash)</w:t>
      </w:r>
    </w:p>
    <w:p w14:paraId="649CF61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/me должен возвращать subscription, onboarding_completed</w:t>
      </w:r>
    </w:p>
    <w:p w14:paraId="361E811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Rate limiting: 5 req/min на /register и /login</w:t>
      </w:r>
    </w:p>
    <w:p w14:paraId="2DFA4F57"/>
    <w:p w14:paraId="70E324FD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2D853F">
      <w:pPr>
        <w:spacing w:before="280" w:after="80"/>
      </w:pPr>
      <w:r>
        <w:rPr>
          <w:b/>
          <w:color w:val="0F3D70"/>
          <w:sz w:val="24"/>
        </w:rPr>
        <w:t>TASK-BE-011  —  Middleware: проверка подписки</w:t>
      </w:r>
    </w:p>
    <w:p w14:paraId="4D4D6400">
      <w:pPr>
        <w:spacing w:after="120"/>
      </w:pPr>
      <w:r>
        <w:rPr>
          <w:color w:val="777777"/>
          <w:sz w:val="18"/>
        </w:rPr>
        <w:t xml:space="preserve">Эпик: Auth    |    Оценка: </w:t>
      </w:r>
      <w:r>
        <w:rPr>
          <w:b/>
          <w:color w:val="0F3D70"/>
          <w:sz w:val="18"/>
        </w:rPr>
        <w:t>30м</w:t>
      </w:r>
    </w:p>
    <w:p w14:paraId="5D139B4E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9EA0388">
      <w:pPr>
        <w:spacing w:after="80"/>
      </w:pPr>
      <w:r>
        <w:rPr>
          <w:color w:val="333333"/>
          <w:sz w:val="22"/>
        </w:rPr>
        <w:t>Реализовать FastAPI dependency require_subscription, которая проверяет наличие активной подписки. Применять ко всем платным endpoints.</w:t>
      </w:r>
    </w:p>
    <w:p w14:paraId="5A7F3CE4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318FC406">
      <w:pPr>
        <w:spacing w:after="80"/>
      </w:pPr>
      <w:r>
        <w:rPr>
          <w:color w:val="333333"/>
          <w:sz w:val="22"/>
        </w:rPr>
        <w:t>Нужно централизованно защищать платный функционал (AI распознавание еды, AI чат, адаптивные тренировки). Без middleware каждый handler должен сам проверять подписку.</w:t>
      </w:r>
    </w:p>
    <w:p w14:paraId="2E008C17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6683A0F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require_subscription(user=Depends(get_current_user), db=Depends(get_db)):</w:t>
      </w:r>
    </w:p>
    <w:p w14:paraId="4632794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sub = await db.get_active_subscription(user.id)</w:t>
      </w:r>
    </w:p>
    <w:p w14:paraId="6B99D17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if not sub:</w:t>
      </w:r>
    </w:p>
    <w:p w14:paraId="5657A73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raise HTTPException(402, detail="Subscription required")</w:t>
      </w:r>
    </w:p>
    <w:p w14:paraId="19E3380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user</w:t>
      </w:r>
    </w:p>
    <w:p w14:paraId="21E48A0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1514FD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HTTP 402 Payment Required — мобильный клиент уже умеет его обрабатывать</w:t>
      </w:r>
    </w:p>
    <w:p w14:paraId="4AFD82DA"/>
    <w:p w14:paraId="13EFEC8D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25E908">
      <w:pPr>
        <w:spacing w:before="360" w:after="160"/>
      </w:pPr>
      <w:r>
        <w:rPr>
          <w:b/>
          <w:color w:val="16213E"/>
          <w:sz w:val="32"/>
        </w:rPr>
        <w:t>ЭПИК 3: Chat Router</w:t>
      </w:r>
    </w:p>
    <w:p w14:paraId="65964C02">
      <w:pPr>
        <w:spacing w:before="280" w:after="80"/>
      </w:pPr>
      <w:r>
        <w:rPr>
          <w:b/>
          <w:color w:val="0F3D70"/>
          <w:sz w:val="24"/>
        </w:rPr>
        <w:t>TASK-BE-012  —  Реализовать Chat Intent Classifier</w:t>
      </w:r>
    </w:p>
    <w:p w14:paraId="210EA152">
      <w:pPr>
        <w:spacing w:after="120"/>
      </w:pPr>
      <w:r>
        <w:rPr>
          <w:color w:val="777777"/>
          <w:sz w:val="18"/>
        </w:rPr>
        <w:t xml:space="preserve">Эпик: Chat    |    Оценка: </w:t>
      </w:r>
      <w:r>
        <w:rPr>
          <w:b/>
          <w:color w:val="0F3D70"/>
          <w:sz w:val="18"/>
        </w:rPr>
        <w:t>30м</w:t>
      </w:r>
    </w:p>
    <w:p w14:paraId="2380C8BC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57B89C89">
      <w:pPr>
        <w:spacing w:after="80"/>
      </w:pPr>
      <w:r>
        <w:rPr>
          <w:color w:val="333333"/>
          <w:sz w:val="22"/>
        </w:rPr>
        <w:t>Написать сервис ChatIntentClassifier, который определяет тип запроса: nutritionist, trainer или general. Keyword matching с fallback к LLM-классификации.</w:t>
      </w:r>
    </w:p>
    <w:p w14:paraId="610D20DD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1F81A40F">
      <w:pPr>
        <w:spacing w:after="80"/>
      </w:pPr>
      <w:r>
        <w:rPr>
          <w:color w:val="333333"/>
          <w:sz w:val="22"/>
        </w:rPr>
        <w:t>Это ключевая логика unified чата. Без классификации невозможно направить запрос к правильному AI агенту.</w:t>
      </w:r>
    </w:p>
    <w:p w14:paraId="65D2244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84CB13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class ChatIntentClassifier:</w:t>
      </w:r>
    </w:p>
    <w:p w14:paraId="0A124A3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NUTRITION_KEYWORDS = [</w:t>
      </w:r>
    </w:p>
    <w:p w14:paraId="21ECC66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'калори','есть','питание','рацион','белок','жир',</w:t>
      </w:r>
    </w:p>
    <w:p w14:paraId="4944F75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'углевод','вес','диет','кушать','продукт','рецепт'</w:t>
      </w:r>
    </w:p>
    <w:p w14:paraId="6156E3D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]</w:t>
      </w:r>
    </w:p>
    <w:p w14:paraId="0F54B92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TRAINING_KEYWORDS = [</w:t>
      </w:r>
    </w:p>
    <w:p w14:paraId="19BDE1E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'трен','упражнен','мышц','жим','тяга','приседан',</w:t>
      </w:r>
    </w:p>
    <w:p w14:paraId="1F190D8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'кардио','подход','повторен','программа','тренер','зал'</w:t>
      </w:r>
    </w:p>
    <w:p w14:paraId="4C9635E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]</w:t>
      </w:r>
    </w:p>
    <w:p w14:paraId="42F2372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8C0894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def classify(self, message: str) -&gt; str:</w:t>
      </w:r>
    </w:p>
    <w:p w14:paraId="27AEBC0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msg_lower = message.lower()</w:t>
      </w:r>
    </w:p>
    <w:p w14:paraId="1B87180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n_score = sum(1 for kw in self.NUTRITION_KEYWORDS if kw in msg_lower)</w:t>
      </w:r>
    </w:p>
    <w:p w14:paraId="6AE80F8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t_score = sum(1 for kw in self.TRAINING_KEYWORDS if kw in msg_lower)</w:t>
      </w:r>
    </w:p>
    <w:p w14:paraId="660089B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if n_score &gt; t_score:   return 'nutritionist'</w:t>
      </w:r>
    </w:p>
    <w:p w14:paraId="3D5A214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elif t_score &gt; n_score: return 'trainer'</w:t>
      </w:r>
    </w:p>
    <w:p w14:paraId="5D5F713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else:                   return 'general'</w:t>
      </w:r>
    </w:p>
    <w:p w14:paraId="58517AE5"/>
    <w:p w14:paraId="1952DC03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069832">
      <w:pPr>
        <w:spacing w:before="280" w:after="80"/>
      </w:pPr>
      <w:r>
        <w:rPr>
          <w:b/>
          <w:color w:val="0F3D70"/>
          <w:sz w:val="24"/>
        </w:rPr>
        <w:t>TASK-BE-013  —  Реализовать Chat Agents (Nutritionist, Trainer, General)</w:t>
      </w:r>
    </w:p>
    <w:p w14:paraId="473D8853">
      <w:pPr>
        <w:spacing w:after="120"/>
      </w:pPr>
      <w:r>
        <w:rPr>
          <w:color w:val="777777"/>
          <w:sz w:val="18"/>
        </w:rPr>
        <w:t xml:space="preserve">Эпик: Chat    |    Оценка: </w:t>
      </w:r>
      <w:r>
        <w:rPr>
          <w:b/>
          <w:color w:val="0F3D70"/>
          <w:sz w:val="18"/>
        </w:rPr>
        <w:t>2ч</w:t>
      </w:r>
    </w:p>
    <w:p w14:paraId="14EEF4FF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B629408">
      <w:pPr>
        <w:spacing w:after="80"/>
      </w:pPr>
      <w:r>
        <w:rPr>
          <w:color w:val="333333"/>
          <w:sz w:val="22"/>
        </w:rPr>
        <w:t>Написать три AI агента, каждый со своим system prompt и контекстом пользователя. Агенты вызывают Claude/GPT API с историей переписки.</w:t>
      </w:r>
    </w:p>
    <w:p w14:paraId="611CE9B4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62D5F122">
      <w:pPr>
        <w:spacing w:after="80"/>
      </w:pPr>
      <w:r>
        <w:rPr>
          <w:color w:val="333333"/>
          <w:sz w:val="22"/>
        </w:rPr>
        <w:t>Разные агенты = разная специализация. Нутрициолог знает о питании, тренер — о программе тренировок. Без разделения ответы будут generic.</w:t>
      </w:r>
    </w:p>
    <w:p w14:paraId="5B11D606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2B211D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class NutritionistAgent:</w:t>
      </w:r>
    </w:p>
    <w:p w14:paraId="785A57A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async def generate(self, user_id, message, history) -&gt; str:</w:t>
      </w:r>
    </w:p>
    <w:p w14:paraId="40E1AC9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profile = await db.get_nutrition_profile(user_id)</w:t>
      </w:r>
    </w:p>
    <w:p w14:paraId="5E59C2D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today = await db.get_today_meals_summary(user_id)</w:t>
      </w:r>
    </w:p>
    <w:p w14:paraId="5183E9C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system = f"Ты нутрициолог. Профиль: вес {profile.weight}кг, "</w:t>
      </w:r>
    </w:p>
    <w:p w14:paraId="6E03073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f"норма {profile.calories_goal} ккал. "</w:t>
      </w:r>
    </w:p>
    <w:p w14:paraId="2293DB2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f"Сегодня: {today.calories} ккал съедено."</w:t>
      </w:r>
    </w:p>
    <w:p w14:paraId="5F9C2BB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return await llm_client.chat(system, message, history[-20:])</w:t>
      </w:r>
    </w:p>
    <w:p w14:paraId="3E2DF61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2B4B47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class TrainerAgent:</w:t>
      </w:r>
    </w:p>
    <w:p w14:paraId="30116C7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async def generate(self, user_id, message, history) -&gt; str:</w:t>
      </w:r>
    </w:p>
    <w:p w14:paraId="1C10A93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profile = await db.get_training_profile(user_id)</w:t>
      </w:r>
    </w:p>
    <w:p w14:paraId="24C7A21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sample = await db.get_current_training_sample(user_id)</w:t>
      </w:r>
    </w:p>
    <w:p w14:paraId="7C56D83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system = f"Ты тренер. Опыт: {profile.experience_level}. "</w:t>
      </w:r>
    </w:p>
    <w:p w14:paraId="3304A00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f"Программа: {sample.title if sample else 'не выбрана'}."</w:t>
      </w:r>
    </w:p>
    <w:p w14:paraId="766BAD1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return await llm_client.chat(system, message, history[-20:])</w:t>
      </w:r>
    </w:p>
    <w:p w14:paraId="697380FC"/>
    <w:p w14:paraId="2CC98340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E0008">
      <w:pPr>
        <w:spacing w:before="280" w:after="80"/>
      </w:pPr>
      <w:r>
        <w:rPr>
          <w:b/>
          <w:color w:val="0F3D70"/>
          <w:sz w:val="24"/>
        </w:rPr>
        <w:t>TASK-BE-014  —  Реализовать Chat API endpoints</w:t>
      </w:r>
    </w:p>
    <w:p w14:paraId="4E9E95BA">
      <w:pPr>
        <w:spacing w:after="120"/>
      </w:pPr>
      <w:r>
        <w:rPr>
          <w:color w:val="777777"/>
          <w:sz w:val="18"/>
        </w:rPr>
        <w:t xml:space="preserve">Эпик: Chat    |    Оценка: </w:t>
      </w:r>
      <w:r>
        <w:rPr>
          <w:b/>
          <w:color w:val="0F3D70"/>
          <w:sz w:val="18"/>
        </w:rPr>
        <w:t>1ч</w:t>
      </w:r>
    </w:p>
    <w:p w14:paraId="6A4C412A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650A902">
      <w:pPr>
        <w:spacing w:after="80"/>
      </w:pPr>
      <w:r>
        <w:rPr>
          <w:color w:val="333333"/>
          <w:sz w:val="22"/>
        </w:rPr>
        <w:t>Написать FastAPI router для чата: POST /chat/message (отправить + получить ответ), GET /chat/history, DELETE /chat/history.</w:t>
      </w:r>
    </w:p>
    <w:p w14:paraId="3F89B53F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31A5D6E4">
      <w:pPr>
        <w:spacing w:after="80"/>
      </w:pPr>
      <w:r>
        <w:rPr>
          <w:color w:val="333333"/>
          <w:sz w:val="22"/>
        </w:rPr>
        <w:t>Это публичный контракт с мобильным приложением. Мобильный клиент показывает иконку нутрициолога или тренера рядом с ответом по agent_type.</w:t>
      </w:r>
    </w:p>
    <w:p w14:paraId="577CD4B8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5EC5FB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@router.post("/message", response_model=ChatResponse)</w:t>
      </w:r>
    </w:p>
    <w:p w14:paraId="30BAF02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send_message(req: ChatRequest, user=Depends(require_subscription)):</w:t>
      </w:r>
    </w:p>
    <w:p w14:paraId="1F13E26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intent = classifier.classify(req.message)</w:t>
      </w:r>
    </w:p>
    <w:p w14:paraId="638576E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conversation_id = req.conversation_id or str(uuid4())</w:t>
      </w:r>
    </w:p>
    <w:p w14:paraId="65BA487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history = await db.get_chat_history(user.id, conversation_id, limit=20)</w:t>
      </w:r>
    </w:p>
    <w:p w14:paraId="426013B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agent = get_agent(intent)</w:t>
      </w:r>
    </w:p>
    <w:p w14:paraId="3ECD3FC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reply = await agent.generate(user.id, req.message, history)</w:t>
      </w:r>
    </w:p>
    <w:p w14:paraId="50DA91F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await db.save_message(user.id, conversation_id, 'user', req.message, intent)</w:t>
      </w:r>
    </w:p>
    <w:p w14:paraId="1391495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await db.save_message(user.id, conversation_id, 'assistant', reply, intent)</w:t>
      </w:r>
    </w:p>
    <w:p w14:paraId="4E088BC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ChatResponse(reply=reply, agent_type=intent,</w:t>
      </w:r>
    </w:p>
    <w:p w14:paraId="39D2EC8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conversation_id=conversation_id)</w:t>
      </w:r>
    </w:p>
    <w:p w14:paraId="070B3087"/>
    <w:p w14:paraId="3FE84FBF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E1108A">
      <w:pPr>
        <w:spacing w:before="360" w:after="160"/>
      </w:pPr>
      <w:r>
        <w:rPr>
          <w:b/>
          <w:color w:val="16213E"/>
          <w:sz w:val="32"/>
        </w:rPr>
        <w:t>ЭПИК 4: Nutrition Module</w:t>
      </w:r>
    </w:p>
    <w:p w14:paraId="3E3D09F6">
      <w:pPr>
        <w:spacing w:before="280" w:after="80"/>
      </w:pPr>
      <w:r>
        <w:rPr>
          <w:b/>
          <w:color w:val="0F3D70"/>
          <w:sz w:val="24"/>
        </w:rPr>
        <w:t>TASK-BE-015  —  Перенести / реализовать Nutrition API endpoints</w:t>
      </w:r>
    </w:p>
    <w:p w14:paraId="6EF8A1DB">
      <w:pPr>
        <w:spacing w:after="120"/>
      </w:pPr>
      <w:r>
        <w:rPr>
          <w:color w:val="777777"/>
          <w:sz w:val="18"/>
        </w:rPr>
        <w:t xml:space="preserve">Эпик: Nutrition    |    Оценка: </w:t>
      </w:r>
      <w:r>
        <w:rPr>
          <w:b/>
          <w:color w:val="0F3D70"/>
          <w:sz w:val="18"/>
        </w:rPr>
        <w:t>3ч</w:t>
      </w:r>
    </w:p>
    <w:p w14:paraId="240A7CB1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48962D5A">
      <w:pPr>
        <w:spacing w:after="80"/>
      </w:pPr>
      <w:r>
        <w:rPr>
          <w:color w:val="333333"/>
          <w:sz w:val="22"/>
        </w:rPr>
        <w:t>Перенести всю логику работы с питанием из Calories бэкенда в unified backend. CRUD для приёмов пищи, поиск продуктов, дневник питания.</w:t>
      </w:r>
    </w:p>
    <w:p w14:paraId="4A7538DC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13416EED">
      <w:pPr>
        <w:spacing w:after="80"/>
      </w:pPr>
      <w:r>
        <w:rPr>
          <w:color w:val="333333"/>
          <w:sz w:val="22"/>
        </w:rPr>
        <w:t>Весь функционал KayFit (дневник питания, подсчёт КБЖУ, добавление еды) должен работать через unified backend.</w:t>
      </w:r>
    </w:p>
    <w:p w14:paraId="5592C4BB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0D4B713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/api/v1/nutrition/journal?date=YYYY-MM-DD</w:t>
      </w:r>
    </w:p>
    <w:p w14:paraId="2B7C69E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/api/v1/nutrition/meals</w:t>
      </w:r>
    </w:p>
    <w:p w14:paraId="75AFB93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/api/v1/nutrition/meals/{meal_id}</w:t>
      </w:r>
    </w:p>
    <w:p w14:paraId="2456DDD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/api/v1/nutrition/meals/{meal_id}/items</w:t>
      </w:r>
    </w:p>
    <w:p w14:paraId="053C3E1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/api/v1/nutrition/meals/{meal_id}/items/{item_id}</w:t>
      </w:r>
    </w:p>
    <w:p w14:paraId="0BAB54E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/api/v1/nutrition/meals/{meal_id}/items/{item_id}</w:t>
      </w:r>
    </w:p>
    <w:p w14:paraId="404E674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/api/v1/nutrition/foods/search?q=&amp;barcode=</w:t>
      </w:r>
    </w:p>
    <w:p w14:paraId="5235807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/api/v1/nutrition/stats?from=&amp;to=</w:t>
      </w:r>
    </w:p>
    <w:p w14:paraId="415C62E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/api/v1/nutrition/goals</w:t>
      </w:r>
    </w:p>
    <w:p w14:paraId="11702C4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/api/v1/nutrition/goals</w:t>
      </w:r>
    </w:p>
    <w:p w14:paraId="0D8A896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7D7EE2A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Логика /journal: вернуть все meals + items + totals за дату</w:t>
      </w:r>
    </w:p>
    <w:p w14:paraId="0BB9292F"/>
    <w:p w14:paraId="21E4DE11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4DAADE">
      <w:pPr>
        <w:spacing w:before="280" w:after="80"/>
      </w:pPr>
      <w:r>
        <w:rPr>
          <w:b/>
          <w:color w:val="0F3D70"/>
          <w:sz w:val="24"/>
        </w:rPr>
        <w:t>TASK-BE-016  —  Перенести AI распознавание еды</w:t>
      </w:r>
    </w:p>
    <w:p w14:paraId="40C0769A">
      <w:pPr>
        <w:spacing w:after="120"/>
      </w:pPr>
      <w:r>
        <w:rPr>
          <w:color w:val="777777"/>
          <w:sz w:val="18"/>
        </w:rPr>
        <w:t xml:space="preserve">Эпик: Nutrition    |    Оценка: </w:t>
      </w:r>
      <w:r>
        <w:rPr>
          <w:b/>
          <w:color w:val="0F3D70"/>
          <w:sz w:val="18"/>
        </w:rPr>
        <w:t>2ч</w:t>
      </w:r>
    </w:p>
    <w:p w14:paraId="4894D330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4725DA7F">
      <w:pPr>
        <w:spacing w:after="80"/>
      </w:pPr>
      <w:r>
        <w:rPr>
          <w:color w:val="333333"/>
          <w:sz w:val="22"/>
        </w:rPr>
        <w:t>Перенести endpoint AI распознавания еды по фото из Calories бэкенда. Принимает изображение, возвращает продукт с КБЖУ.</w:t>
      </w:r>
    </w:p>
    <w:p w14:paraId="41A5574B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54E204F">
      <w:pPr>
        <w:spacing w:after="80"/>
      </w:pPr>
      <w:r>
        <w:rPr>
          <w:color w:val="333333"/>
          <w:sz w:val="22"/>
        </w:rPr>
        <w:t>Ключевая платная фича KayFit — пользователь фотографирует еду и получает автоматический подсчёт калорий. Требует активной подписки.</w:t>
      </w:r>
    </w:p>
    <w:p w14:paraId="3B9DB487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6B3651B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/api/v1/nutrition/foods/recognize</w:t>
      </w:r>
    </w:p>
    <w:p w14:paraId="456C096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Auth: Bearer + require_subscription</w:t>
      </w:r>
    </w:p>
    <w:p w14:paraId="0E696F1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multipart/form-data { image: File }</w:t>
      </w:r>
    </w:p>
    <w:p w14:paraId="193DA82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</w:t>
      </w:r>
    </w:p>
    <w:p w14:paraId="3614522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food_name: str, calories_100g: float,</w:t>
      </w:r>
    </w:p>
    <w:p w14:paraId="34DDA2F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protein_100g: float, fat_100g: float,</w:t>
      </w:r>
    </w:p>
    <w:p w14:paraId="1A58A87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carbs_100g: float, confidence: float</w:t>
      </w:r>
    </w:p>
    <w:p w14:paraId="7835760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}</w:t>
      </w:r>
    </w:p>
    <w:p w14:paraId="454E24D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346A26B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Вызывает Vision API (Claude Vision / GPT-4V)</w:t>
      </w:r>
    </w:p>
    <w:p w14:paraId="421434C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Результат кэшируется в таблицу foods как source='ai_recognized'</w:t>
      </w:r>
    </w:p>
    <w:p w14:paraId="458BE488"/>
    <w:p w14:paraId="491C48B3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205AFD">
      <w:pPr>
        <w:spacing w:before="280" w:after="80"/>
      </w:pPr>
      <w:r>
        <w:rPr>
          <w:b/>
          <w:color w:val="0F3D70"/>
          <w:sz w:val="24"/>
        </w:rPr>
        <w:t>TASK-BE-017  —  Endpoint расчёта КБЖУ норм (Way to Goal)</w:t>
      </w:r>
    </w:p>
    <w:p w14:paraId="19C3B1D3">
      <w:pPr>
        <w:spacing w:after="120"/>
      </w:pPr>
      <w:r>
        <w:rPr>
          <w:color w:val="777777"/>
          <w:sz w:val="18"/>
        </w:rPr>
        <w:t xml:space="preserve">Эпик: Nutrition    |    Оценка: </w:t>
      </w:r>
      <w:r>
        <w:rPr>
          <w:b/>
          <w:color w:val="0F3D70"/>
          <w:sz w:val="18"/>
        </w:rPr>
        <w:t>1ч</w:t>
      </w:r>
    </w:p>
    <w:p w14:paraId="53A2C6A7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B0F9700">
      <w:pPr>
        <w:spacing w:after="80"/>
      </w:pPr>
      <w:r>
        <w:rPr>
          <w:color w:val="333333"/>
          <w:sz w:val="22"/>
        </w:rPr>
        <w:t>Реализовать endpoint, который по данным квиза рассчитывает персональные нормы КБЖУ и прогноз достижения цели по весу.</w:t>
      </w:r>
    </w:p>
    <w:p w14:paraId="5B2D09D8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37D5C23C">
      <w:pPr>
        <w:spacing w:after="80"/>
      </w:pPr>
      <w:r>
        <w:rPr>
          <w:color w:val="333333"/>
          <w:sz w:val="22"/>
        </w:rPr>
        <w:t>Нужен для экрана "Way to Goal". Результат сохраняется в user_nutrition_profile как цели питания.</w:t>
      </w:r>
    </w:p>
    <w:p w14:paraId="4E4D939A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31A6AE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/api/v1/nutrition/calculate-goals</w:t>
      </w:r>
    </w:p>
    <w:p w14:paraId="5769846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Request: { age, weight_kg, height_cm, gender,</w:t>
      </w:r>
    </w:p>
    <w:p w14:paraId="71BE90A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activity_level (1..5), goal_type, target_weight_kg }</w:t>
      </w:r>
    </w:p>
    <w:p w14:paraId="28FB504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Response: { bmr, tdee, calories_goal, protein_goal_g,</w:t>
      </w:r>
    </w:p>
    <w:p w14:paraId="39CD65D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fat_goal_g, carbs_goal_g, weeks_to_goal, weekly_change_kg }</w:t>
      </w:r>
    </w:p>
    <w:p w14:paraId="0F99765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2AA558D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Формулы:</w:t>
      </w:r>
    </w:p>
    <w:p w14:paraId="62BE6F9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BMR(мужчины) = 10*weight + 6.25*height - 5*age + 5</w:t>
      </w:r>
    </w:p>
    <w:p w14:paraId="75CD6AE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BMR(женщины) = 10*weight + 6.25*height - 5*age - 161</w:t>
      </w:r>
    </w:p>
    <w:p w14:paraId="015F6F2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TDEE = BMR * activity_multiplier[level]</w:t>
      </w:r>
    </w:p>
    <w:p w14:paraId="5942A6A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weight_loss:  calories = TDEE - 500</w:t>
      </w:r>
    </w:p>
    <w:p w14:paraId="64422FE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muscle_gain:  calories = TDEE + 300</w:t>
      </w:r>
    </w:p>
    <w:p w14:paraId="19A266F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maintenance:  calories = TDEE</w:t>
      </w:r>
    </w:p>
    <w:p w14:paraId="475D732F"/>
    <w:p w14:paraId="5263E21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B497C3">
      <w:pPr>
        <w:spacing w:before="360" w:after="160"/>
      </w:pPr>
      <w:r>
        <w:rPr>
          <w:b/>
          <w:color w:val="16213E"/>
          <w:sz w:val="32"/>
        </w:rPr>
        <w:t>ЭПИК 5: Training Module</w:t>
      </w:r>
    </w:p>
    <w:p w14:paraId="4D0917CC">
      <w:pPr>
        <w:spacing w:before="280" w:after="80"/>
      </w:pPr>
      <w:r>
        <w:rPr>
          <w:b/>
          <w:color w:val="0F3D70"/>
          <w:sz w:val="24"/>
        </w:rPr>
        <w:t>TASK-BE-018  —  Адаптировать Training API endpoints к unified auth</w:t>
      </w:r>
    </w:p>
    <w:p w14:paraId="4C6E8AE9">
      <w:pPr>
        <w:spacing w:after="120"/>
      </w:pPr>
      <w:r>
        <w:rPr>
          <w:color w:val="777777"/>
          <w:sz w:val="18"/>
        </w:rPr>
        <w:t xml:space="preserve">Эпик: Training    |    Оценка: </w:t>
      </w:r>
      <w:r>
        <w:rPr>
          <w:b/>
          <w:color w:val="0F3D70"/>
          <w:sz w:val="18"/>
        </w:rPr>
        <w:t>2ч</w:t>
      </w:r>
    </w:p>
    <w:p w14:paraId="0C180CC7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68A6C10">
      <w:pPr>
        <w:spacing w:after="80"/>
      </w:pPr>
      <w:r>
        <w:rPr>
          <w:color w:val="333333"/>
          <w:sz w:val="22"/>
        </w:rPr>
        <w:t>Адаптировать все существующие FitnesBot API endpoints к новой системе авторизации: заменить проверку по telegram_user_id + Telegram InitData на стандартный JWT Bearer.</w:t>
      </w:r>
    </w:p>
    <w:p w14:paraId="60246562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9AF9618">
      <w:pPr>
        <w:spacing w:after="80"/>
      </w:pPr>
      <w:r>
        <w:rPr>
          <w:color w:val="333333"/>
          <w:sz w:val="22"/>
        </w:rPr>
        <w:t>Сейчас FitnesBot авторизует через CheckInitData (Telegram WebApp initData). Мобильное приложение работает по JWT. Нужно унифицировать.</w:t>
      </w:r>
    </w:p>
    <w:p w14:paraId="67F10FD9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7C2A928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Убрать CheckInitData middleware для mobile endpoints</w:t>
      </w:r>
    </w:p>
    <w:p w14:paraId="5020C22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Добавить Depends(get_current_user) к защищённым routes</w:t>
      </w:r>
    </w:p>
    <w:p w14:paraId="4ADEB54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user.id (unified) вместо telegram_user_id для lookup</w:t>
      </w:r>
    </w:p>
    <w:p w14:paraId="42B44F2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1CDA6E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Endpoints:</w:t>
      </w:r>
    </w:p>
    <w:p w14:paraId="383ED71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/api/v1/training/programs/select</w:t>
      </w:r>
    </w:p>
    <w:p w14:paraId="4CE13DD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/api/v1/training/schedule</w:t>
      </w:r>
    </w:p>
    <w:p w14:paraId="65BB087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/api/v1/training/{id}</w:t>
      </w:r>
    </w:p>
    <w:p w14:paraId="080EF15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/api/v1/training/{id}/exercise/{eid}</w:t>
      </w:r>
    </w:p>
    <w:p w14:paraId="0B44E90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/api/v1/training/results</w:t>
      </w:r>
    </w:p>
    <w:p w14:paraId="4961637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/api/v1/training/adaptive</w:t>
      </w:r>
    </w:p>
    <w:p w14:paraId="2B3E91A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/api/v1/training/exercises/{id}/alternatives</w:t>
      </w:r>
    </w:p>
    <w:p w14:paraId="06BD6C7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/api/v1/training/{id}/replace-exercise</w:t>
      </w:r>
    </w:p>
    <w:p w14:paraId="58945EF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/api/v1/training/progress</w:t>
      </w:r>
    </w:p>
    <w:p w14:paraId="27D28740"/>
    <w:p w14:paraId="340D89F9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CD5AFE">
      <w:pPr>
        <w:spacing w:before="280" w:after="80"/>
      </w:pPr>
      <w:r>
        <w:rPr>
          <w:b/>
          <w:color w:val="0F3D70"/>
          <w:sz w:val="24"/>
        </w:rPr>
        <w:t>TASK-BE-019  —  Объединить quiz/onboarding endpoints для training</w:t>
      </w:r>
    </w:p>
    <w:p w14:paraId="00C907C0">
      <w:pPr>
        <w:spacing w:after="120"/>
      </w:pPr>
      <w:r>
        <w:rPr>
          <w:color w:val="777777"/>
          <w:sz w:val="18"/>
        </w:rPr>
        <w:t xml:space="preserve">Эпик: Training    |    Оценка: </w:t>
      </w:r>
      <w:r>
        <w:rPr>
          <w:b/>
          <w:color w:val="0F3D70"/>
          <w:sz w:val="18"/>
        </w:rPr>
        <w:t>2ч</w:t>
      </w:r>
    </w:p>
    <w:p w14:paraId="25247A56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2BC4405">
      <w:pPr>
        <w:spacing w:after="80"/>
      </w:pPr>
      <w:r>
        <w:rPr>
          <w:color w:val="333333"/>
          <w:sz w:val="22"/>
        </w:rPr>
        <w:t>Адаптировать quiz endpoints из FitnesBot под unified схему: использовать новую таблицу quiz_answers вместо start_quest_result и user_individual_data.</w:t>
      </w:r>
    </w:p>
    <w:p w14:paraId="65C00E48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5A959287">
      <w:pPr>
        <w:spacing w:after="80"/>
      </w:pPr>
      <w:r>
        <w:rPr>
          <w:color w:val="333333"/>
          <w:sz w:val="22"/>
        </w:rPr>
        <w:t>Единый онбординг означает единую таблицу для ответов. Нужно консолидировать и обеспечить единый API для mobile клиента.</w:t>
      </w:r>
    </w:p>
    <w:p w14:paraId="17F56CF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2974F04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/api/v1/quiz/answer</w:t>
      </w:r>
    </w:p>
    <w:p w14:paraId="6AFAD44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{ question_key, answer, module }</w:t>
      </w:r>
    </w:p>
    <w:p w14:paraId="7422F47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INSERT INTO quiz_answers ON CONFLICT DO UPDATE</w:t>
      </w:r>
    </w:p>
    <w:p w14:paraId="119EBAC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3441900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/api/v1/quiz/answers/bulk</w:t>
      </w:r>
    </w:p>
    <w:p w14:paraId="011DDF8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{ answers: [...] }</w:t>
      </w:r>
    </w:p>
    <w:p w14:paraId="33DEF50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EFE6FE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/api/v1/quiz/answers?keys[]=gender&amp;keys[]=experience_level</w:t>
      </w:r>
    </w:p>
    <w:p w14:paraId="0161097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F7D979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/api/v1/quiz/complete</w:t>
      </w:r>
    </w:p>
    <w:p w14:paraId="75C91C7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матчинг программы тренировок</w:t>
      </w:r>
    </w:p>
    <w:p w14:paraId="62093EF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расчёт nutrition goals</w:t>
      </w:r>
    </w:p>
    <w:p w14:paraId="18B9AD8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вернуть next_step</w:t>
      </w:r>
    </w:p>
    <w:p w14:paraId="6A572D4C"/>
    <w:p w14:paraId="22E5D0FD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AE3A1A">
      <w:pPr>
        <w:spacing w:before="280" w:after="80"/>
      </w:pPr>
      <w:r>
        <w:rPr>
          <w:b/>
          <w:color w:val="0F3D70"/>
          <w:sz w:val="24"/>
        </w:rPr>
        <w:t>TASK-BE-020  —  Equipment API (адаптация)</w:t>
      </w:r>
    </w:p>
    <w:p w14:paraId="07999ABD">
      <w:pPr>
        <w:spacing w:after="120"/>
      </w:pPr>
      <w:r>
        <w:rPr>
          <w:color w:val="777777"/>
          <w:sz w:val="18"/>
        </w:rPr>
        <w:t xml:space="preserve">Эпик: Training    |    Оценка: </w:t>
      </w:r>
      <w:r>
        <w:rPr>
          <w:b/>
          <w:color w:val="0F3D70"/>
          <w:sz w:val="18"/>
        </w:rPr>
        <w:t>1ч</w:t>
      </w:r>
    </w:p>
    <w:p w14:paraId="31C87DEF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64E0ED30">
      <w:pPr>
        <w:spacing w:after="80"/>
      </w:pPr>
      <w:r>
        <w:rPr>
          <w:color w:val="333333"/>
          <w:sz w:val="22"/>
        </w:rPr>
        <w:t>Адаптировать Equipment endpoints из FitnesBot для работы с unified auth. user_equipment корректно привязывается к users.id.</w:t>
      </w:r>
    </w:p>
    <w:p w14:paraId="767B16BC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00BD48D3">
      <w:pPr>
        <w:spacing w:after="80"/>
      </w:pPr>
      <w:r>
        <w:rPr>
          <w:color w:val="333333"/>
          <w:sz w:val="22"/>
        </w:rPr>
        <w:t>Оборудование — ключевой параметр для подбора упражнений.</w:t>
      </w:r>
    </w:p>
    <w:p w14:paraId="46317452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696977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/api/v1/equipment           -&gt; список всего оборудования</w:t>
      </w:r>
    </w:p>
    <w:p w14:paraId="49E2BDD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/api/v1/equipment/my        -&gt; выбранное пользователем</w:t>
      </w:r>
    </w:p>
    <w:p w14:paraId="6107B21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PUT /api/v1/equipment/my        -&gt; сохранить выбор</w:t>
      </w:r>
    </w:p>
    <w:p w14:paraId="02D6A119"/>
    <w:p w14:paraId="214D1FA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5DB5B5">
      <w:pPr>
        <w:spacing w:before="360" w:after="160"/>
      </w:pPr>
      <w:r>
        <w:rPr>
          <w:b/>
          <w:color w:val="16213E"/>
          <w:sz w:val="32"/>
        </w:rPr>
        <w:t>ЭПИК 6: Subscription Service</w:t>
      </w:r>
    </w:p>
    <w:p w14:paraId="3658CD75">
      <w:pPr>
        <w:spacing w:before="280" w:after="80"/>
      </w:pPr>
      <w:r>
        <w:rPr>
          <w:b/>
          <w:color w:val="0F3D70"/>
          <w:sz w:val="24"/>
        </w:rPr>
        <w:t>TASK-BE-021  —  Реализовать Subscription API</w:t>
      </w:r>
    </w:p>
    <w:p w14:paraId="6952D56D">
      <w:pPr>
        <w:spacing w:after="120"/>
      </w:pPr>
      <w:r>
        <w:rPr>
          <w:color w:val="777777"/>
          <w:sz w:val="18"/>
        </w:rPr>
        <w:t xml:space="preserve">Эпик: Subscription    |    Оценка: </w:t>
      </w:r>
      <w:r>
        <w:rPr>
          <w:b/>
          <w:color w:val="0F3D70"/>
          <w:sz w:val="18"/>
        </w:rPr>
        <w:t>5ч</w:t>
      </w:r>
    </w:p>
    <w:p w14:paraId="57FFF960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AE25544">
      <w:pPr>
        <w:spacing w:after="80"/>
      </w:pPr>
      <w:r>
        <w:rPr>
          <w:color w:val="333333"/>
          <w:sz w:val="22"/>
        </w:rPr>
        <w:t>Написать полный subscription сервис: просмотр планов, покупка, восстановление покупки (App Store / Google Play), проверка статуса, webhooks.</w:t>
      </w:r>
    </w:p>
    <w:p w14:paraId="642092F9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65E68B25">
      <w:pPr>
        <w:spacing w:after="80"/>
      </w:pPr>
      <w:r>
        <w:rPr>
          <w:color w:val="333333"/>
          <w:sz w:val="22"/>
        </w:rPr>
        <w:t>Единая подписка — ключевое бизнес-требование. Пользователь платит один раз и получает доступ к обоим модулям.</w:t>
      </w:r>
    </w:p>
    <w:p w14:paraId="27617C00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2DDEAF9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/api/v1/subscription              -&gt; текущая подписка</w:t>
      </w:r>
    </w:p>
    <w:p w14:paraId="0E950D4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/api/v1/subscription/plans        -&gt; доступные планы</w:t>
      </w:r>
    </w:p>
    <w:p w14:paraId="403D54C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/api/v1/subscription/purchase     -&gt; инициировать оплату</w:t>
      </w:r>
    </w:p>
    <w:p w14:paraId="46B3D8C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/api/v1/subscription/restore      -&gt; восстановить (Apple/Google receipt)</w:t>
      </w:r>
    </w:p>
    <w:p w14:paraId="1263B19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/api/v1/subscription/webhook/stripe</w:t>
      </w:r>
    </w:p>
    <w:p w14:paraId="0B4618E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/api/v1/subscription/webhook/apple</w:t>
      </w:r>
    </w:p>
    <w:p w14:paraId="5DD5182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/api/v1/subscription/webhook/google</w:t>
      </w:r>
    </w:p>
    <w:p w14:paraId="3AB25D8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45C2BA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Логика /restore:</w:t>
      </w:r>
    </w:p>
    <w:p w14:paraId="3D2DD58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Принять receipt (Apple) или purchase_token (Google)</w:t>
      </w:r>
    </w:p>
    <w:p w14:paraId="310BBF1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Верифицировать у Apple/Google</w:t>
      </w:r>
    </w:p>
    <w:p w14:paraId="08F9A7E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Обновить subscriptions запись</w:t>
      </w:r>
    </w:p>
    <w:p w14:paraId="2A052D34"/>
    <w:p w14:paraId="2005C6A0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E1C0AA">
      <w:pPr>
        <w:spacing w:before="280" w:after="80"/>
      </w:pPr>
      <w:r>
        <w:rPr>
          <w:b/>
          <w:color w:val="0F3D70"/>
          <w:sz w:val="24"/>
        </w:rPr>
        <w:t>TASK-BE-022  —  Перенести Telegram Stars оплату</w:t>
      </w:r>
    </w:p>
    <w:p w14:paraId="159DF2D7">
      <w:pPr>
        <w:spacing w:after="120"/>
      </w:pPr>
      <w:r>
        <w:rPr>
          <w:color w:val="777777"/>
          <w:sz w:val="18"/>
        </w:rPr>
        <w:t xml:space="preserve">Эпик: Subscription    |    Оценка: </w:t>
      </w:r>
      <w:r>
        <w:rPr>
          <w:b/>
          <w:color w:val="0F3D70"/>
          <w:sz w:val="18"/>
        </w:rPr>
        <w:t>отказ</w:t>
      </w:r>
    </w:p>
    <w:p w14:paraId="741BBB83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4AC6BE6">
      <w:pPr>
        <w:spacing w:after="80"/>
      </w:pPr>
      <w:r>
        <w:rPr>
          <w:color w:val="333333"/>
          <w:sz w:val="22"/>
        </w:rPr>
        <w:t>Сохранить существующую логику оплаты через Telegram Stars из FitnesBot и интегрировать в unified subscription сервис.</w:t>
      </w:r>
    </w:p>
    <w:p w14:paraId="7915F702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AB9B7FF">
      <w:pPr>
        <w:spacing w:after="80"/>
      </w:pPr>
      <w:r>
        <w:rPr>
          <w:color w:val="333333"/>
          <w:sz w:val="22"/>
        </w:rPr>
        <w:t>Telegram Stars — популярный способ оплаты для Telegram-аудитории. Большая часть пользователей FitKeep пришла через Telegram бот.</w:t>
      </w:r>
    </w:p>
    <w:p w14:paraId="0467AB14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55885FF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FitnesBot bot обрабатывает Stars через pre_checkout_query / successful_payment</w:t>
      </w:r>
    </w:p>
    <w:p w14:paraId="1DD1D63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После успешного платежа: вызов internal API</w:t>
      </w:r>
    </w:p>
    <w:p w14:paraId="4760501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POST /api/v1/internal/subscription/activate</w:t>
      </w:r>
    </w:p>
    <w:p w14:paraId="4860977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{ user_telegram_id, plan_id, payment_type: 'telegram_stars' }</w:t>
      </w:r>
    </w:p>
    <w:p w14:paraId="4E332A4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Internal endpoint защищён internal API key (не Bearer JWT)</w:t>
      </w:r>
    </w:p>
    <w:p w14:paraId="1AEFD93F"/>
    <w:p w14:paraId="56E083E5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77A4F4">
      <w:pPr>
        <w:spacing w:before="360" w:after="160"/>
      </w:pPr>
      <w:r>
        <w:rPr>
          <w:b/>
          <w:color w:val="16213E"/>
          <w:sz w:val="32"/>
        </w:rPr>
        <w:t>ЭПИК 7: User Profile &amp; Onboarding</w:t>
      </w:r>
    </w:p>
    <w:p w14:paraId="6CAB96DC">
      <w:pPr>
        <w:spacing w:before="280" w:after="80"/>
      </w:pPr>
      <w:r>
        <w:rPr>
          <w:b/>
          <w:color w:val="0F3D70"/>
          <w:sz w:val="24"/>
        </w:rPr>
        <w:t>TASK-BE-023  —  Реализовать User Profile endpoints</w:t>
      </w:r>
    </w:p>
    <w:p w14:paraId="59B749F0">
      <w:pPr>
        <w:spacing w:after="120"/>
      </w:pPr>
      <w:r>
        <w:rPr>
          <w:color w:val="777777"/>
          <w:sz w:val="18"/>
        </w:rPr>
        <w:t xml:space="preserve">Эпик: User    |    Оценка: </w:t>
      </w:r>
      <w:r>
        <w:rPr>
          <w:b/>
          <w:color w:val="0F3D70"/>
          <w:sz w:val="18"/>
        </w:rPr>
        <w:t>2ч</w:t>
      </w:r>
    </w:p>
    <w:p w14:paraId="34F9CFE9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C407EB2">
      <w:pPr>
        <w:spacing w:after="80"/>
      </w:pPr>
      <w:r>
        <w:rPr>
          <w:color w:val="333333"/>
          <w:sz w:val="22"/>
        </w:rPr>
        <w:t>Написать endpoints для управления профилем пользователя: просмотр, обновление, управление пуш-токенами.</w:t>
      </w:r>
    </w:p>
    <w:p w14:paraId="62D9A1A4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5C27B990">
      <w:pPr>
        <w:spacing w:after="80"/>
      </w:pPr>
      <w:r>
        <w:rPr>
          <w:color w:val="333333"/>
          <w:sz w:val="22"/>
        </w:rPr>
        <w:t>Раздел Аккаунт в мобильном приложении полностью зависит от этих endpoints.</w:t>
      </w:r>
    </w:p>
    <w:p w14:paraId="70994EDD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728EFFB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/api/v1/user/profile</w:t>
      </w:r>
    </w:p>
    <w:p w14:paraId="19495FE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/api/v1/user/profile         { fullname?, avatar_url?, language? }</w:t>
      </w:r>
    </w:p>
    <w:p w14:paraId="083B5D4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/api/v1/user/nutrition-profile</w:t>
      </w:r>
    </w:p>
    <w:p w14:paraId="00FB7EB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/api/v1/user/nutrition-profile</w:t>
      </w:r>
    </w:p>
    <w:p w14:paraId="3659C97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  /api/v1/user/training-profile</w:t>
      </w:r>
    </w:p>
    <w:p w14:paraId="4901BAB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PATCH /api/v1/user/training-profile</w:t>
      </w:r>
    </w:p>
    <w:p w14:paraId="3FA317B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/api/v1/user/push-token      { token, platform }</w:t>
      </w:r>
    </w:p>
    <w:p w14:paraId="5D546AE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DELETE /api/v1/user/push-token     { token }</w:t>
      </w:r>
    </w:p>
    <w:p w14:paraId="130BCAD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POST  /api/v1/user/ai-consent      { consent: bool }</w:t>
      </w:r>
    </w:p>
    <w:p w14:paraId="040E76D9"/>
    <w:p w14:paraId="0B67225E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3E4BB5">
      <w:pPr>
        <w:spacing w:before="280" w:after="80"/>
      </w:pPr>
      <w:r>
        <w:rPr>
          <w:b/>
          <w:color w:val="0F3D70"/>
          <w:sz w:val="24"/>
        </w:rPr>
        <w:t>TASK-BE-024  —  Реализовать Quiz Complete логику (автоматический расчёт)</w:t>
      </w:r>
    </w:p>
    <w:p w14:paraId="5988D800">
      <w:pPr>
        <w:spacing w:after="120"/>
      </w:pPr>
      <w:r>
        <w:rPr>
          <w:color w:val="777777"/>
          <w:sz w:val="18"/>
        </w:rPr>
        <w:t xml:space="preserve">Эпик: User    |    Оценка: </w:t>
      </w:r>
      <w:r>
        <w:rPr>
          <w:b/>
          <w:color w:val="0F3D70"/>
          <w:sz w:val="18"/>
        </w:rPr>
        <w:t>2ч</w:t>
      </w:r>
    </w:p>
    <w:p w14:paraId="39877910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36287EA0">
      <w:pPr>
        <w:spacing w:after="80"/>
      </w:pPr>
      <w:r>
        <w:rPr>
          <w:color w:val="333333"/>
          <w:sz w:val="22"/>
        </w:rPr>
        <w:t>POST /api/v1/quiz/complete: читает все ответы, рассчитывает КБЖУ, запускает training sample matching, возвращает next_step.</w:t>
      </w:r>
    </w:p>
    <w:p w14:paraId="14707324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B111058">
      <w:pPr>
        <w:spacing w:after="80"/>
      </w:pPr>
      <w:r>
        <w:rPr>
          <w:color w:val="333333"/>
          <w:sz w:val="22"/>
        </w:rPr>
        <w:t>Переходный endpoint онбординга. Без него бэкенд не знает, что пользователь завершил квиз, и не выполняет нужные автоматические действия.</w:t>
      </w:r>
    </w:p>
    <w:p w14:paraId="513AEB8B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1010B5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@router.post("/quiz/complete")</w:t>
      </w:r>
    </w:p>
    <w:p w14:paraId="7E05F2D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complete_quiz(user=Depends(get_current_user), db=Depends(get_db)):</w:t>
      </w:r>
    </w:p>
    <w:p w14:paraId="15F7B3A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answers = await db.get_all_quiz_answers(user.id)</w:t>
      </w:r>
    </w:p>
    <w:p w14:paraId="77BF717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nutrition_goals = calculate_nutrition_goals(answers)</w:t>
      </w:r>
    </w:p>
    <w:p w14:paraId="6FF9E6A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await db.save_nutrition_profile(user.id, nutrition_goals)</w:t>
      </w:r>
    </w:p>
    <w:p w14:paraId="7127B6E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training_sample = await match_training_sample(user.id, answers)</w:t>
      </w:r>
    </w:p>
    <w:p w14:paraId="2005D18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await db.save_training_profile_sample(user.id, training_sample.id)</w:t>
      </w:r>
    </w:p>
    <w:p w14:paraId="0E46774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BCC501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if not await db.has_user_equipment(user.id):</w:t>
      </w:r>
    </w:p>
    <w:p w14:paraId="21C26B8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next_step = 'equipment'</w:t>
      </w:r>
    </w:p>
    <w:p w14:paraId="4512533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elif not await db.has_quiz_answer(user.id, 'current_fat_percentage'):</w:t>
      </w:r>
    </w:p>
    <w:p w14:paraId="51A4C58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next_step = 'body_form'</w:t>
      </w:r>
    </w:p>
    <w:p w14:paraId="630B61C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else:</w:t>
      </w:r>
    </w:p>
    <w:p w14:paraId="3671AFC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next_step = 'main'</w:t>
      </w:r>
    </w:p>
    <w:p w14:paraId="07E27FE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6099D9C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{"next_step": next_step, "training_sample_assigned": bool(training_sample)}</w:t>
      </w:r>
    </w:p>
    <w:p w14:paraId="188780F0"/>
    <w:p w14:paraId="71AAF806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EBEA90">
      <w:pPr>
        <w:spacing w:before="360" w:after="160"/>
      </w:pPr>
      <w:r>
        <w:rPr>
          <w:b/>
          <w:color w:val="16213E"/>
          <w:sz w:val="32"/>
        </w:rPr>
        <w:t>ЭПИК 8: Infrastructure &amp; DevOps</w:t>
      </w:r>
    </w:p>
    <w:p w14:paraId="64BD66E2">
      <w:pPr>
        <w:spacing w:before="280" w:after="80"/>
      </w:pPr>
      <w:r>
        <w:rPr>
          <w:b/>
          <w:color w:val="0F3D70"/>
          <w:sz w:val="24"/>
        </w:rPr>
        <w:t>TASK-BE-025  —  Настроить unified FastAPI приложение (main.py, config, structure)</w:t>
      </w:r>
    </w:p>
    <w:p w14:paraId="08AB3C2C">
      <w:pPr>
        <w:spacing w:after="120"/>
      </w:pPr>
      <w:r>
        <w:rPr>
          <w:color w:val="777777"/>
          <w:sz w:val="18"/>
        </w:rPr>
        <w:t xml:space="preserve">Эпик: Infra    |    Оценка: </w:t>
      </w:r>
      <w:r>
        <w:rPr>
          <w:b/>
          <w:color w:val="0F3D70"/>
          <w:sz w:val="18"/>
        </w:rPr>
        <w:t>4ч</w:t>
      </w:r>
    </w:p>
    <w:p w14:paraId="0EE0FF68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F8C5E24">
      <w:pPr>
        <w:spacing w:after="80"/>
      </w:pPr>
      <w:r>
        <w:rPr>
          <w:color w:val="333333"/>
          <w:sz w:val="22"/>
        </w:rPr>
        <w:t>Создать структуру нового unified FastAPI проекта: main.py, конфигурация, подключение к БД (asyncpg pool), регистрация routers, CORS, error handlers.</w:t>
      </w:r>
    </w:p>
    <w:p w14:paraId="29148632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7C5BFF38">
      <w:pPr>
        <w:spacing w:after="80"/>
      </w:pPr>
      <w:r>
        <w:rPr>
          <w:color w:val="333333"/>
          <w:sz w:val="22"/>
        </w:rPr>
        <w:t>Это фундамент, на котором строится всё остальное.</w:t>
      </w:r>
    </w:p>
    <w:p w14:paraId="7000DA92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7639EF0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unified_backend/</w:t>
      </w:r>
    </w:p>
    <w:p w14:paraId="54CDC83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app/</w:t>
      </w:r>
    </w:p>
    <w:p w14:paraId="1652F7F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main.py           &lt;- FastAPI(), include_router(...)</w:t>
      </w:r>
    </w:p>
    <w:p w14:paraId="07E1DB2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config.py         &lt;- Pydantic BaseSettings</w:t>
      </w:r>
    </w:p>
    <w:p w14:paraId="3BA9657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database.py       &lt;- asyncpg create_pool, get_db</w:t>
      </w:r>
    </w:p>
    <w:p w14:paraId="16E8370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dependencies.py   &lt;- get_current_user, require_subscription</w:t>
      </w:r>
    </w:p>
    <w:p w14:paraId="61F1C64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+-- routers/</w:t>
      </w:r>
    </w:p>
    <w:p w14:paraId="46EBA26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+-- auth.py, user.py, chat.py, nutrition.py</w:t>
      </w:r>
    </w:p>
    <w:p w14:paraId="623883C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|       +-- training.py, equipment.py, quiz.py, subscription.py</w:t>
      </w:r>
    </w:p>
    <w:p w14:paraId="356B5EA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requirements.txt</w:t>
      </w:r>
    </w:p>
    <w:p w14:paraId="098A617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.env.example</w:t>
      </w:r>
    </w:p>
    <w:p w14:paraId="5071E4C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+-- Dockerfile</w:t>
      </w:r>
    </w:p>
    <w:p w14:paraId="0433248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FBA7CD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ENV variables:</w:t>
      </w:r>
    </w:p>
    <w:p w14:paraId="3C3B261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DATABASE_URL, JWT_SECRET, JWT_ACCESS_EXPIRE_MIN=15,</w:t>
      </w:r>
    </w:p>
    <w:p w14:paraId="2949EDC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JWT_REFRESH_EXPIRE_DAYS=30, ANTHROPIC_API_KEY</w:t>
      </w:r>
    </w:p>
    <w:p w14:paraId="620FC7E3"/>
    <w:p w14:paraId="4030E952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03751A">
      <w:pPr>
        <w:spacing w:before="280" w:after="80"/>
      </w:pPr>
      <w:r>
        <w:rPr>
          <w:b/>
          <w:color w:val="0F3D70"/>
          <w:sz w:val="24"/>
        </w:rPr>
        <w:t>TASK-BE-026  —  Написать миграции БД</w:t>
      </w:r>
    </w:p>
    <w:p w14:paraId="1B302BF0">
      <w:pPr>
        <w:spacing w:after="120"/>
      </w:pPr>
      <w:r>
        <w:rPr>
          <w:color w:val="777777"/>
          <w:sz w:val="18"/>
        </w:rPr>
        <w:t xml:space="preserve">Эпик: Infra    |    Оценка: </w:t>
      </w:r>
      <w:r>
        <w:rPr>
          <w:b/>
          <w:color w:val="0F3D70"/>
          <w:sz w:val="18"/>
        </w:rPr>
        <w:t>3ч</w:t>
      </w:r>
    </w:p>
    <w:p w14:paraId="4889D72E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5572BAFA">
      <w:pPr>
        <w:spacing w:after="80"/>
      </w:pPr>
      <w:r>
        <w:rPr>
          <w:color w:val="333333"/>
          <w:sz w:val="22"/>
        </w:rPr>
        <w:t>Написать набор SQL миграций для развёртывания полной unified схемы БД в правильном порядке. Включить rollback скрипты.</w:t>
      </w:r>
    </w:p>
    <w:p w14:paraId="12B66503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1D60AE83">
      <w:pPr>
        <w:spacing w:after="80"/>
      </w:pPr>
      <w:r>
        <w:rPr>
          <w:color w:val="333333"/>
          <w:sz w:val="22"/>
        </w:rPr>
        <w:t>Без управляемых миграций невозможно воспроизводимо развернуть БД или откатить изменения при ошибке.</w:t>
      </w:r>
    </w:p>
    <w:p w14:paraId="1E11896E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225D07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001_create_users.sql</w:t>
      </w:r>
    </w:p>
    <w:p w14:paraId="2AB9AF6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002_create_refresh_tokens.sql</w:t>
      </w:r>
    </w:p>
    <w:p w14:paraId="35C256B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003_create_subscription_plans.sql</w:t>
      </w:r>
    </w:p>
    <w:p w14:paraId="52B13FD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004_create_subscriptions.sql</w:t>
      </w:r>
    </w:p>
    <w:p w14:paraId="61D973D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005_create_user_nutrition_profile.sql</w:t>
      </w:r>
    </w:p>
    <w:p w14:paraId="4243C28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006_create_user_training_profile.sql</w:t>
      </w:r>
    </w:p>
    <w:p w14:paraId="5BE3027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007_create_foods.sql</w:t>
      </w:r>
    </w:p>
    <w:p w14:paraId="1E157FD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008_create_meals.sql</w:t>
      </w:r>
    </w:p>
    <w:p w14:paraId="32D08A2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009_create_meal_items.sql</w:t>
      </w:r>
    </w:p>
    <w:p w14:paraId="51C9259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010_create_quiz_answers.sql</w:t>
      </w:r>
    </w:p>
    <w:p w14:paraId="16D4413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011_create_chat_messages.sql</w:t>
      </w:r>
    </w:p>
    <w:p w14:paraId="1DEDB68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012_create_push_tokens.sql</w:t>
      </w:r>
    </w:p>
    <w:p w14:paraId="00ECC7B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013_create_user_migrations.sql</w:t>
      </w:r>
    </w:p>
    <w:p w14:paraId="217DA59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014_migrate_fitnesbot_schema.sql  &lt;- переименовать таблицы, FK</w:t>
      </w:r>
    </w:p>
    <w:p w14:paraId="7C59DC3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015_seed_subscription_plans.sql   &lt;- начальные данные тарифов</w:t>
      </w:r>
    </w:p>
    <w:p w14:paraId="06A56696"/>
    <w:p w14:paraId="78E58A30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2F3FAF">
      <w:pPr>
        <w:spacing w:before="280" w:after="80"/>
      </w:pPr>
      <w:r>
        <w:rPr>
          <w:b/>
          <w:color w:val="0F3D70"/>
          <w:sz w:val="24"/>
        </w:rPr>
        <w:t>TASK-BE-027  —  GitHub Actions CI/CD для unified backend</w:t>
      </w:r>
    </w:p>
    <w:p w14:paraId="6D5E86EA">
      <w:pPr>
        <w:spacing w:after="120"/>
      </w:pPr>
      <w:r>
        <w:rPr>
          <w:color w:val="777777"/>
          <w:sz w:val="18"/>
        </w:rPr>
        <w:t xml:space="preserve">Эпик: Infra    |    Оценка: </w:t>
      </w:r>
      <w:r>
        <w:rPr>
          <w:b/>
          <w:color w:val="0F3D70"/>
          <w:sz w:val="18"/>
        </w:rPr>
        <w:t>2ч</w:t>
      </w:r>
    </w:p>
    <w:p w14:paraId="4ED75770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0E3CA10F">
      <w:pPr>
        <w:spacing w:after="80"/>
      </w:pPr>
      <w:r>
        <w:rPr>
          <w:color w:val="333333"/>
          <w:sz w:val="22"/>
        </w:rPr>
        <w:t>Создать GitHub Actions workflow для автоматического деплоя unified backend. По аналогии с DeployApp.yml и DeployBotDev.yml из FitnesBot.</w:t>
      </w:r>
    </w:p>
    <w:p w14:paraId="11EBE65E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77C7D7CF">
      <w:pPr>
        <w:spacing w:after="80"/>
      </w:pPr>
      <w:r>
        <w:rPr>
          <w:color w:val="333333"/>
          <w:sz w:val="22"/>
        </w:rPr>
        <w:t>Continuous deployment ускоряет цикл разработки и исключает ручные ошибки.</w:t>
      </w:r>
    </w:p>
    <w:p w14:paraId="1B38CD51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2D34945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.github/workflows/DeployUnified.yml</w:t>
      </w:r>
    </w:p>
    <w:p w14:paraId="4405DF7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Триггер: push в main</w:t>
      </w:r>
    </w:p>
    <w:p w14:paraId="4C407F0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Steps:</w:t>
      </w:r>
    </w:p>
    <w:p w14:paraId="10BC3E2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1. SSH на сервер</w:t>
      </w:r>
    </w:p>
    <w:p w14:paraId="4E78C33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2. git pull</w:t>
      </w:r>
    </w:p>
    <w:p w14:paraId="2E26875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3. pip install -r requirements.txt</w:t>
      </w:r>
    </w:p>
    <w:p w14:paraId="332A704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4. Запустить новые миграции</w:t>
      </w:r>
    </w:p>
    <w:p w14:paraId="5A44537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5. Restart FastAPI (systemd / docker)</w:t>
      </w:r>
    </w:p>
    <w:p w14:paraId="26E502B3"/>
    <w:p w14:paraId="1531C927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77215A">
      <w:pPr>
        <w:spacing w:before="280" w:after="80"/>
      </w:pPr>
      <w:r>
        <w:rPr>
          <w:b/>
          <w:color w:val="0F3D70"/>
          <w:sz w:val="24"/>
        </w:rPr>
        <w:t>TASK-BE-028  —  Настроить пуш-уведомления (unified)</w:t>
      </w:r>
    </w:p>
    <w:p w14:paraId="55B31CA0">
      <w:pPr>
        <w:spacing w:after="120"/>
      </w:pPr>
      <w:r>
        <w:rPr>
          <w:color w:val="777777"/>
          <w:sz w:val="18"/>
        </w:rPr>
        <w:t xml:space="preserve">Эпик: Infra    |    Оценка: </w:t>
      </w:r>
      <w:r>
        <w:rPr>
          <w:b/>
          <w:color w:val="0F3D70"/>
          <w:sz w:val="18"/>
        </w:rPr>
        <w:t>6ч</w:t>
      </w:r>
    </w:p>
    <w:p w14:paraId="39BC48B9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4ACFF813">
      <w:pPr>
        <w:spacing w:after="80"/>
      </w:pPr>
      <w:r>
        <w:rPr>
          <w:color w:val="333333"/>
          <w:sz w:val="22"/>
        </w:rPr>
        <w:t>Реализовать сохранение FCM/APNs токенов и отправку пуш-уведомлений. Объединить нотификации из обоих продуктов: питание + тренировки.</w:t>
      </w:r>
    </w:p>
    <w:p w14:paraId="5FFABBEB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241F596">
      <w:pPr>
        <w:spacing w:after="80"/>
      </w:pPr>
      <w:r>
        <w:rPr>
          <w:color w:val="333333"/>
          <w:sz w:val="22"/>
        </w:rPr>
        <w:t>Push-уведомления — важный инструмент удержания. В unified приложении один пользователь получает уведомления о тренировках И питании через единый токен.</w:t>
      </w:r>
    </w:p>
    <w:p w14:paraId="43FC7AB3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C248B6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push_tokens (</w:t>
      </w:r>
    </w:p>
    <w:p w14:paraId="3CFF56F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user_id INT REFERENCES users(id),</w:t>
      </w:r>
    </w:p>
    <w:p w14:paraId="79FE98F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token TEXT NOT NULL UNIQUE,</w:t>
      </w:r>
    </w:p>
    <w:p w14:paraId="0493424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platform VARCHAR(8),  -- ios|android</w:t>
      </w:r>
    </w:p>
    <w:p w14:paraId="08F7FAF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...</w:t>
      </w:r>
    </w:p>
    <w:p w14:paraId="4F9AE7E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047BE8A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825C2D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Scheduler задачи:</w:t>
      </w:r>
    </w:p>
    <w:p w14:paraId="67FBFC4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TrainingNotif  — напоминание о тренировке (время из расписания)</w:t>
      </w:r>
    </w:p>
    <w:p w14:paraId="04B6DA8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NutritionNotif — если не вносил еду за день</w:t>
      </w:r>
    </w:p>
    <w:p w14:paraId="6AAE2DA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 ReengageNotif  — если неактивен N дней</w:t>
      </w:r>
    </w:p>
    <w:p w14:paraId="535397CC"/>
    <w:p w14:paraId="799A4114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A0306A">
      <w:pPr>
        <w:spacing w:before="360" w:after="160"/>
      </w:pPr>
      <w:r>
        <w:rPr>
          <w:b/>
          <w:color w:val="16213E"/>
          <w:sz w:val="32"/>
        </w:rPr>
        <w:t>ЭПИК 9: Telegram Bot Integration</w:t>
      </w:r>
    </w:p>
    <w:p w14:paraId="0CA63A64">
      <w:pPr>
        <w:spacing w:before="280" w:after="80"/>
      </w:pPr>
      <w:r>
        <w:rPr>
          <w:b/>
          <w:color w:val="0F3D70"/>
          <w:sz w:val="24"/>
        </w:rPr>
        <w:t>TASK-BE-029  —  Обновить Telegram бот: переход на unified user_id</w:t>
      </w:r>
    </w:p>
    <w:p w14:paraId="0899E0C7">
      <w:pPr>
        <w:spacing w:after="120"/>
      </w:pPr>
      <w:r>
        <w:rPr>
          <w:color w:val="777777"/>
          <w:sz w:val="18"/>
        </w:rPr>
        <w:t xml:space="preserve">Эпик: Bot    |    Оценка: </w:t>
      </w:r>
      <w:r>
        <w:rPr>
          <w:b/>
          <w:color w:val="0F3D70"/>
          <w:sz w:val="18"/>
        </w:rPr>
        <w:t>1ч</w:t>
      </w:r>
    </w:p>
    <w:p w14:paraId="4A0B2284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17D223F1">
      <w:pPr>
        <w:spacing w:after="80"/>
      </w:pPr>
      <w:r>
        <w:rPr>
          <w:color w:val="333333"/>
          <w:sz w:val="22"/>
        </w:rPr>
        <w:t>Адаптировать Telegram бот (FitnesBot) для работы с unified таблицей users вместо all_users. При первом контакте создавать/находить пользователя по telegram_user_id.</w:t>
      </w:r>
    </w:p>
    <w:p w14:paraId="0457F963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035B06B2">
      <w:pPr>
        <w:spacing w:after="80"/>
      </w:pPr>
      <w:r>
        <w:rPr>
          <w:color w:val="333333"/>
          <w:sz w:val="22"/>
        </w:rPr>
        <w:t>Telegram бот остаётся важным каналом для тренерской части. Без адаптации бот будет работать с устаревшей all_users и создавать несогласованность данных.</w:t>
      </w:r>
    </w:p>
    <w:p w14:paraId="0518D303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06790E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В StartAncet handler при /start:</w:t>
      </w:r>
    </w:p>
    <w:p w14:paraId="5A50452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await db.get_or_create_user_by_telegram(telegram_user_id, username, fullname)</w:t>
      </w:r>
    </w:p>
    <w:p w14:paraId="76D043E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Все обращения через telegram_user_id -&gt; резолв в unified_user_id</w:t>
      </w:r>
    </w:p>
    <w:p w14:paraId="18126AB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Метод db.get_or_create_user_by_telegram:</w:t>
      </w:r>
    </w:p>
    <w:p w14:paraId="536D730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1. SELECT user_id FROM user_telegram WHERE telegram_user_id=$1</w:t>
      </w:r>
    </w:p>
    <w:p w14:paraId="4726ADF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2. Если нет: INSERT INTO users (fullname=...) RETURNING id</w:t>
      </w:r>
    </w:p>
    <w:p w14:paraId="52F7BAB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           INSERT INTO user_telegram (user_id=..., telegram_user_id=...)</w:t>
      </w:r>
    </w:p>
    <w:p w14:paraId="71C0887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  3. Вернуть users.id</w:t>
      </w:r>
    </w:p>
    <w:p w14:paraId="39A70A29"/>
    <w:p w14:paraId="5B3240A2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AFA32D">
      <w:pPr>
        <w:spacing w:before="360" w:after="160"/>
      </w:pPr>
      <w:r>
        <w:rPr>
          <w:b/>
          <w:color w:val="16213E"/>
          <w:sz w:val="32"/>
        </w:rPr>
        <w:t>ЭПИК 10: Мультиязычность (i18n / l10n)</w:t>
      </w:r>
    </w:p>
    <w:p w14:paraId="3B062FBE">
      <w:pPr>
        <w:spacing w:before="280" w:after="80"/>
      </w:pPr>
      <w:r>
        <w:rPr>
          <w:b/>
          <w:color w:val="0F3D70"/>
          <w:sz w:val="24"/>
        </w:rPr>
        <w:t>TASK-BE-030  —  Перенести таблицу translations в unified БД</w:t>
      </w:r>
    </w:p>
    <w:p w14:paraId="3C734348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1ч</w:t>
      </w:r>
    </w:p>
    <w:p w14:paraId="11FD2CD8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05D02E7C">
      <w:pPr>
        <w:spacing w:after="80"/>
      </w:pPr>
      <w:r>
        <w:rPr>
          <w:color w:val="333333"/>
          <w:sz w:val="22"/>
        </w:rPr>
        <w:t>Перенести существующую таблицу translations из FitnesBot в unified PostgreSQL. Проверить и добавить индексы.</w:t>
      </w:r>
    </w:p>
    <w:p w14:paraId="79A308FE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47299D0">
      <w:pPr>
        <w:spacing w:after="80"/>
      </w:pPr>
      <w:r>
        <w:rPr>
          <w:color w:val="333333"/>
          <w:sz w:val="22"/>
        </w:rPr>
        <w:t>Таблица translations уже реализует правильный паттерн переводов. Нужно сделать её общей для всего unified backend.</w:t>
      </w:r>
    </w:p>
    <w:p w14:paraId="513AC2D8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0559D1D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-- Таблица переносится без изменений:</w:t>
      </w:r>
    </w:p>
    <w:p w14:paraId="0A6566B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TABLE IF NOT EXISTS translations (</w:t>
      </w:r>
    </w:p>
    <w:p w14:paraId="51F00E6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id          SERIAL PRIMARY KEY,</w:t>
      </w:r>
    </w:p>
    <w:p w14:paraId="0103615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entity_type VARCHAR(32) NOT NULL,</w:t>
      </w:r>
    </w:p>
    <w:p w14:paraId="34DBEA1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entity_id   INT NOT NULL,</w:t>
      </w:r>
    </w:p>
    <w:p w14:paraId="562A458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        VARCHAR(8) NOT NULL,</w:t>
      </w:r>
    </w:p>
    <w:p w14:paraId="7A2EBDE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field       VARCHAR(64) NOT NULL,</w:t>
      </w:r>
    </w:p>
    <w:p w14:paraId="7501307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value       TEXT,</w:t>
      </w:r>
    </w:p>
    <w:p w14:paraId="63DE440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CONSTRAINT translations_unique UNIQUE (entity_type, entity_id, lang, field)</w:t>
      </w:r>
    </w:p>
    <w:p w14:paraId="7F7073C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);</w:t>
      </w:r>
    </w:p>
    <w:p w14:paraId="5CA4DE4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CREATE INDEX IF NOT EXISTS idx_translations_lookup</w:t>
      </w:r>
    </w:p>
    <w:p w14:paraId="187AB5C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ON translations(entity_type, entity_id, lang);</w:t>
      </w:r>
    </w:p>
    <w:p w14:paraId="7643CDD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7A189C5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Данные: экспорт dump'ом из FitnesBot, импорт в unified БД.</w:t>
      </w:r>
    </w:p>
    <w:p w14:paraId="4E612586"/>
    <w:p w14:paraId="6AB15A0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28C5A1">
      <w:pPr>
        <w:spacing w:before="280" w:after="80"/>
      </w:pPr>
      <w:r>
        <w:rPr>
          <w:b/>
          <w:color w:val="0F3D70"/>
          <w:sz w:val="24"/>
        </w:rPr>
        <w:t>TASK-BE-031  —  Реализовать i18n dependency и утилиту применения переводов</w:t>
      </w:r>
    </w:p>
    <w:p w14:paraId="55614501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2ч</w:t>
      </w:r>
    </w:p>
    <w:p w14:paraId="333E83D0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7B544826">
      <w:pPr>
        <w:spacing w:after="80"/>
      </w:pPr>
      <w:r>
        <w:rPr>
          <w:color w:val="333333"/>
          <w:sz w:val="22"/>
        </w:rPr>
        <w:t>Написать FastAPI dependency get_lang. Написать утилиты get_translations() и apply_bulk_translations() для переиспользования во всех endpoints.</w:t>
      </w:r>
    </w:p>
    <w:p w14:paraId="45A85147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7CE42F8">
      <w:pPr>
        <w:spacing w:after="80"/>
      </w:pPr>
      <w:r>
        <w:rPr>
          <w:color w:val="333333"/>
          <w:sz w:val="22"/>
        </w:rPr>
        <w:t>Без централизованной утилиты каждый endpoint будет дублировать логику запроса переводов.</w:t>
      </w:r>
    </w:p>
    <w:p w14:paraId="04870B50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6D2314A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def get_lang(accept_language: str = Header(default='ru')) -&gt; str:</w:t>
      </w:r>
    </w:p>
    <w:p w14:paraId="4A8BB67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lang = accept_language.split(',')[0].split('-')[0].strip().lower()</w:t>
      </w:r>
    </w:p>
    <w:p w14:paraId="62F2860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lang if lang in {'ru', 'en'} else 'ru'</w:t>
      </w:r>
    </w:p>
    <w:p w14:paraId="5C76F30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70F76E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get_translations(conn, entity_type, entity_id, lang) -&gt; dict:</w:t>
      </w:r>
    </w:p>
    <w:p w14:paraId="07E0C31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if lang == 'ru': return {}</w:t>
      </w:r>
    </w:p>
    <w:p w14:paraId="65FE724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rows = await conn.fetch(</w:t>
      </w:r>
    </w:p>
    <w:p w14:paraId="56BD521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"SELECT field, value FROM translations "</w:t>
      </w:r>
    </w:p>
    <w:p w14:paraId="09B4D7F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"WHERE entity_type=$1 AND entity_id=$2 AND lang=$3",</w:t>
      </w:r>
    </w:p>
    <w:p w14:paraId="3EE8D68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entity_type, entity_id, lang)</w:t>
      </w:r>
    </w:p>
    <w:p w14:paraId="5432014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return {row['field']: row['value'] for row in rows}</w:t>
      </w:r>
    </w:p>
    <w:p w14:paraId="3E17154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1D3D16E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async def apply_bulk_translations(conn, items, entity_type, lang, fields) -&gt; list:</w:t>
      </w:r>
    </w:p>
    <w:p w14:paraId="3A3A776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# Один запрос для всего списка, группировка по entity_id</w:t>
      </w:r>
    </w:p>
    <w:p w14:paraId="1D9F3FE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...</w:t>
      </w:r>
    </w:p>
    <w:p w14:paraId="729C9CAC"/>
    <w:p w14:paraId="46C027A4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BA822">
      <w:pPr>
        <w:spacing w:before="280" w:after="80"/>
      </w:pPr>
      <w:r>
        <w:rPr>
          <w:b/>
          <w:color w:val="0F3D70"/>
          <w:sz w:val="24"/>
        </w:rPr>
        <w:t>TASK-BE-032  —  Применить переводы к Training Module endpoints</w:t>
      </w:r>
    </w:p>
    <w:p w14:paraId="0AF61ECD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4ч</w:t>
      </w:r>
    </w:p>
    <w:p w14:paraId="59CAC148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5BBCA5B7">
      <w:pPr>
        <w:spacing w:after="80"/>
      </w:pPr>
      <w:r>
        <w:rPr>
          <w:color w:val="333333"/>
          <w:sz w:val="22"/>
        </w:rPr>
        <w:t>Добавить применение переводов ко всем endpoints тренировочного модуля, которые возвращают текстовые поля из БД.</w:t>
      </w:r>
    </w:p>
    <w:p w14:paraId="17068446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17505A47">
      <w:pPr>
        <w:spacing w:after="80"/>
      </w:pPr>
      <w:r>
        <w:rPr>
          <w:color w:val="333333"/>
          <w:sz w:val="22"/>
        </w:rPr>
        <w:t>Пользователь с Accept-Language: en должен видеть названия упражнений, программ и оборудования на английском.</w:t>
      </w:r>
    </w:p>
    <w:p w14:paraId="60BE76AA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51F6546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/api/v1/training/{id}</w:t>
      </w:r>
    </w:p>
    <w:p w14:paraId="2FC06CB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exercises: entity_type='exercise',</w:t>
      </w:r>
    </w:p>
    <w:p w14:paraId="683D69C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fields=['title', 'description', 'muscle_group']</w:t>
      </w:r>
    </w:p>
    <w:p w14:paraId="25E8088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1E40E93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/api/v1/training/programs</w:t>
      </w:r>
    </w:p>
    <w:p w14:paraId="1E76AB7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training_programs: entity_type='training_sample',</w:t>
      </w:r>
    </w:p>
    <w:p w14:paraId="2BBA7BE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fields=['title', 'description', 'category']</w:t>
      </w:r>
    </w:p>
    <w:p w14:paraId="246A348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40EA52C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/api/v1/equipment</w:t>
      </w:r>
    </w:p>
    <w:p w14:paraId="6C51A02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equipments: entity_type='equipment', fields=['title']</w:t>
      </w:r>
    </w:p>
    <w:p w14:paraId="2ABCE73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equipment_details: entity_type='equipment_detail',</w:t>
      </w:r>
    </w:p>
    <w:p w14:paraId="7047436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fields=['name', 'type']</w:t>
      </w:r>
    </w:p>
    <w:p w14:paraId="18405B19"/>
    <w:p w14:paraId="736E9E0D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33F177">
      <w:pPr>
        <w:spacing w:before="280" w:after="80"/>
      </w:pPr>
      <w:r>
        <w:rPr>
          <w:b/>
          <w:color w:val="0F3D70"/>
          <w:sz w:val="24"/>
        </w:rPr>
        <w:t>TASK-BE-033  —  Применить переводы к Nutrition Module endpoints</w:t>
      </w:r>
    </w:p>
    <w:p w14:paraId="062FCE0A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3ч</w:t>
      </w:r>
    </w:p>
    <w:p w14:paraId="5535B3BD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2045C8C1">
      <w:pPr>
        <w:spacing w:after="80"/>
      </w:pPr>
      <w:r>
        <w:rPr>
          <w:color w:val="333333"/>
          <w:sz w:val="22"/>
        </w:rPr>
        <w:t>Добавить переводы к endpoints питания: названия продуктов из справочника foods.</w:t>
      </w:r>
    </w:p>
    <w:p w14:paraId="260DCEE3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22A81ED7">
      <w:pPr>
        <w:spacing w:after="80"/>
      </w:pPr>
      <w:r>
        <w:rPr>
          <w:color w:val="333333"/>
          <w:sz w:val="22"/>
        </w:rPr>
        <w:t>Продукты вводятся на русском. Пользователи с EN локалью должны видеть названия на английском.</w:t>
      </w:r>
    </w:p>
    <w:p w14:paraId="0A9C860F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1470DE3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/api/v1/nutrition/foods/search</w:t>
      </w:r>
    </w:p>
    <w:p w14:paraId="30889A7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foods: entity_type='food', fields=['name']</w:t>
      </w:r>
    </w:p>
    <w:p w14:paraId="2BA55C0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210C983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/api/v1/nutrition/journal</w:t>
      </w:r>
    </w:p>
    <w:p w14:paraId="2028E68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meal_items.food_name берётся из foods через translations</w:t>
      </w:r>
    </w:p>
    <w:p w14:paraId="356E13B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F800E7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Примечание: продукты, добавленные пользователем</w:t>
      </w:r>
    </w:p>
    <w:p w14:paraId="5148739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(created_by = user.id), не переводятся — это личные данные.</w:t>
      </w:r>
    </w:p>
    <w:p w14:paraId="0130D393"/>
    <w:p w14:paraId="473C0DD9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23CF02">
      <w:pPr>
        <w:spacing w:before="280" w:after="80"/>
      </w:pPr>
      <w:r>
        <w:rPr>
          <w:b/>
          <w:color w:val="0F3D70"/>
          <w:sz w:val="24"/>
        </w:rPr>
        <w:t>TASK-BE-034  —  Применить переводы к Subscription Plans и Achievements</w:t>
      </w:r>
    </w:p>
    <w:p w14:paraId="52D11E53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2ч</w:t>
      </w:r>
    </w:p>
    <w:p w14:paraId="2DCFAB6A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11BBB7EB">
      <w:pPr>
        <w:spacing w:after="80"/>
      </w:pPr>
      <w:r>
        <w:rPr>
          <w:color w:val="333333"/>
          <w:sz w:val="22"/>
        </w:rPr>
        <w:t>Переводить названия и описания тарифных планов и достижений.</w:t>
      </w:r>
    </w:p>
    <w:p w14:paraId="510EAC5A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0B324446">
      <w:pPr>
        <w:spacing w:after="80"/>
      </w:pPr>
      <w:r>
        <w:rPr>
          <w:color w:val="333333"/>
          <w:sz w:val="22"/>
        </w:rPr>
        <w:t>Тарифные планы и достижения — маркетинговый контент, который должен быть на языке пользователя.</w:t>
      </w:r>
    </w:p>
    <w:p w14:paraId="40048845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7F0A9CD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/api/v1/subscription/plans</w:t>
      </w:r>
    </w:p>
    <w:p w14:paraId="3A001BA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subscription_plans: entity_type='subscription_plan',</w:t>
      </w:r>
    </w:p>
    <w:p w14:paraId="6D30DE8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      fields=['name', 'description']</w:t>
      </w:r>
    </w:p>
    <w:p w14:paraId="249E6F1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5755B1E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GET /api/v1/training/progress (achievements section)</w:t>
      </w:r>
    </w:p>
    <w:p w14:paraId="3DA618D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-&gt; achievements: entity_type='achievement',</w:t>
      </w:r>
    </w:p>
    <w:p w14:paraId="228A614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           fields=['title', 'description', 'msg']</w:t>
      </w:r>
    </w:p>
    <w:p w14:paraId="14622825"/>
    <w:p w14:paraId="4F399BB8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58FA81">
      <w:pPr>
        <w:spacing w:before="280" w:after="80"/>
      </w:pPr>
      <w:r>
        <w:rPr>
          <w:b/>
          <w:color w:val="0F3D70"/>
          <w:sz w:val="24"/>
        </w:rPr>
        <w:t>TASK-BE-035  —  Расширить quiz_translations.py вопросами unified онбординга</w:t>
      </w:r>
    </w:p>
    <w:p w14:paraId="4D5CFEE2">
      <w:pPr>
        <w:spacing w:after="120"/>
      </w:pPr>
      <w:r>
        <w:rPr>
          <w:color w:val="777777"/>
          <w:sz w:val="18"/>
        </w:rPr>
        <w:t xml:space="preserve">Эпик: i18n    |    Оценка: </w:t>
      </w:r>
      <w:r>
        <w:rPr>
          <w:b/>
          <w:color w:val="0F3D70"/>
          <w:sz w:val="18"/>
        </w:rPr>
        <w:t>2ч</w:t>
      </w:r>
    </w:p>
    <w:p w14:paraId="3ACE674D">
      <w:pPr>
        <w:spacing w:before="120" w:after="40"/>
      </w:pPr>
      <w:r>
        <w:rPr>
          <w:b/>
          <w:color w:val="0F3D70"/>
          <w:sz w:val="20"/>
        </w:rPr>
        <w:t>Что делаем:</w:t>
      </w:r>
    </w:p>
    <w:p w14:paraId="6F937424">
      <w:pPr>
        <w:spacing w:after="80"/>
      </w:pPr>
      <w:r>
        <w:rPr>
          <w:color w:val="333333"/>
          <w:sz w:val="22"/>
        </w:rPr>
        <w:t>Добавить EN переводы для новых вопросов unified онбординга в quiz_translations.py.</w:t>
      </w:r>
    </w:p>
    <w:p w14:paraId="72729523">
      <w:pPr>
        <w:spacing w:before="120" w:after="40"/>
      </w:pPr>
      <w:r>
        <w:rPr>
          <w:b/>
          <w:color w:val="0F3D70"/>
          <w:sz w:val="20"/>
        </w:rPr>
        <w:t>Зачем:</w:t>
      </w:r>
    </w:p>
    <w:p w14:paraId="4964A472">
      <w:pPr>
        <w:spacing w:after="80"/>
      </w:pPr>
      <w:r>
        <w:rPr>
          <w:color w:val="333333"/>
          <w:sz w:val="22"/>
        </w:rPr>
        <w:t>Квиз — первое, что видит пользователь. Отсутствие перевода при EN локали — критичный UX-баг.</w:t>
      </w:r>
    </w:p>
    <w:p w14:paraId="35371D00">
      <w:pPr>
        <w:spacing w:before="120" w:after="40"/>
      </w:pPr>
      <w:r>
        <w:rPr>
          <w:b/>
          <w:color w:val="0F3D70"/>
          <w:sz w:val="20"/>
        </w:rPr>
        <w:t>Детали реализации:</w:t>
      </w:r>
    </w:p>
    <w:p w14:paraId="3599C7F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# Добавить EN переводы для nutrition block:</w:t>
      </w:r>
    </w:p>
    <w:p w14:paraId="3885A92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'target_weight_kg': {</w:t>
      </w:r>
    </w:p>
    <w:p w14:paraId="2D4344D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'text': 'What is your target weight? (kg)',</w:t>
      </w:r>
    </w:p>
    <w:p w14:paraId="1DA0F61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'type': 'number_input'</w:t>
      </w:r>
    </w:p>
    <w:p w14:paraId="3C41052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},</w:t>
      </w:r>
    </w:p>
    <w:p w14:paraId="2B59E2B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'activity_level': {</w:t>
      </w:r>
    </w:p>
    <w:p w14:paraId="7B96E37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'text': 'How active are you in daily life?',</w:t>
      </w:r>
    </w:p>
    <w:p w14:paraId="1106562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'answers': {</w:t>
      </w:r>
    </w:p>
    <w:p w14:paraId="302A422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1: 'Sedentary (office work)',</w:t>
      </w:r>
    </w:p>
    <w:p w14:paraId="7AB5B99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2: 'Light activity (walks)',</w:t>
      </w:r>
    </w:p>
    <w:p w14:paraId="4A4EA94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3: 'Moderate (3x per week)',</w:t>
      </w:r>
    </w:p>
    <w:p w14:paraId="5BDC760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4: 'Active (5x per week)',</w:t>
      </w:r>
    </w:p>
    <w:p w14:paraId="6FC1215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   5: 'Very active (daily intense)',</w:t>
      </w:r>
    </w:p>
    <w:p w14:paraId="0E2D8D5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}</w:t>
      </w:r>
    </w:p>
    <w:p w14:paraId="5076ABA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},</w:t>
      </w:r>
    </w:p>
    <w:p w14:paraId="39DC264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'dietary_restrictions': {</w:t>
      </w:r>
    </w:p>
    <w:p w14:paraId="42966EF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'text': 'Do you have any dietary restrictions?',</w:t>
      </w:r>
    </w:p>
    <w:p w14:paraId="41D16F1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'answers': { 1:'Vegetarian', 2:'Vegan', 6:'None' }</w:t>
      </w:r>
    </w:p>
    <w:p w14:paraId="1D1B179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}</w:t>
      </w:r>
    </w:p>
    <w:p w14:paraId="67FAC015">
      <w:pPr>
        <w:spacing w:after="0"/>
      </w:pPr>
      <w:bookmarkStart w:id="0" w:name="_GoBack"/>
      <w:bookmarkEnd w:id="0"/>
    </w:p>
    <w:p w14:paraId="10C3F477">
      <w:pPr>
        <w:spacing w:after="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AC8D08">
      <w:pPr>
        <w:spacing w:before="360" w:after="160"/>
      </w:pPr>
      <w:r>
        <w:rPr>
          <w:b/>
          <w:color w:val="16213E"/>
          <w:sz w:val="32"/>
        </w:rPr>
        <w:t>Зависимости между задачами</w:t>
      </w:r>
    </w:p>
    <w:p w14:paraId="1B7BF1AF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TASK-BE-001 (users)</w:t>
      </w:r>
    </w:p>
    <w:p w14:paraId="71B5F85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TASK-BE-002 (refresh_tokens)</w:t>
      </w:r>
    </w:p>
    <w:p w14:paraId="092AE47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TASK-BE-003 (nutrition/training profiles)</w:t>
      </w:r>
    </w:p>
    <w:p w14:paraId="13680AA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TASK-BE-004 (subscriptions)</w:t>
      </w:r>
    </w:p>
    <w:p w14:paraId="5FB77D1B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TASK-BE-005 (chat_messages)</w:t>
      </w:r>
    </w:p>
    <w:p w14:paraId="651E6E49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TASK-BE-006 (quiz_answers)</w:t>
      </w:r>
    </w:p>
    <w:p w14:paraId="7C9F1D2D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TASK-BE-007 (meals/foods)</w:t>
      </w:r>
    </w:p>
    <w:p w14:paraId="0172FA3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TASK-BE-009 (migration) -&gt; TASK-BE-008 (FK adaptation)</w:t>
      </w:r>
    </w:p>
    <w:p w14:paraId="2D322CC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07D4EE4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TASK-BE-025 (project structure)</w:t>
      </w:r>
    </w:p>
    <w:p w14:paraId="00C8E43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TASK-BE-010 (auth) -&gt; TASK-BE-011 (subscription middleware)</w:t>
      </w:r>
    </w:p>
    <w:p w14:paraId="7446DDD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TASK-BE-012 (classifier) -+-&gt; TASK-BE-014 (chat API)</w:t>
      </w:r>
    </w:p>
    <w:p w14:paraId="7A4C1260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TASK-BE-013 (agents)     -+</w:t>
      </w:r>
    </w:p>
    <w:p w14:paraId="6D6488D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TASK-BE-015 (nutrition API)</w:t>
      </w:r>
    </w:p>
    <w:p w14:paraId="75D49F22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TASK-BE-016 (AI food recognition)</w:t>
      </w:r>
    </w:p>
    <w:p w14:paraId="04AE6EA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TASK-BE-017 (КБЖУ calculator)</w:t>
      </w:r>
    </w:p>
    <w:p w14:paraId="646D01C7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TASK-BE-018 (training API)</w:t>
      </w:r>
    </w:p>
    <w:p w14:paraId="718592DA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TASK-BE-019 (unified quiz)</w:t>
      </w:r>
    </w:p>
    <w:p w14:paraId="548C7B04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TASK-BE-020 (equipment)</w:t>
      </w:r>
    </w:p>
    <w:p w14:paraId="3656A2B8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TASK-BE-021 (subscription API)</w:t>
      </w:r>
    </w:p>
    <w:p w14:paraId="1E91AE5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TASK-BE-022 (Telegram Stars)</w:t>
      </w:r>
    </w:p>
    <w:p w14:paraId="44452C5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TASK-BE-023 (user profile)</w:t>
      </w:r>
    </w:p>
    <w:p w14:paraId="75284971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    +-&gt; TASK-BE-024 (quiz complete) &lt;- depends on 019 + 017</w:t>
      </w:r>
    </w:p>
    <w:p w14:paraId="0A64AEA5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 xml:space="preserve"> </w:t>
      </w:r>
    </w:p>
    <w:p w14:paraId="7C0099C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TASK-BE-026 (migrations) — параллельно с 001-009</w:t>
      </w:r>
    </w:p>
    <w:p w14:paraId="6077C85C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TASK-BE-027 (CI/CD) — в конце</w:t>
      </w:r>
    </w:p>
    <w:p w14:paraId="790310BE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TASK-BE-028 (push) — параллельно с основными</w:t>
      </w:r>
    </w:p>
    <w:p w14:paraId="1F403353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TASK-BE-029 (bot) — параллельно с 001, 010</w:t>
      </w:r>
    </w:p>
    <w:p w14:paraId="09C19726">
      <w:pPr>
        <w:spacing w:before="0" w:after="0"/>
        <w:ind w:left="170"/>
      </w:pPr>
      <w:r>
        <w:rPr>
          <w:rFonts w:ascii="Courier New" w:hAnsi="Courier New"/>
          <w:sz w:val="16"/>
          <w:shd w:val="clear" w:color="auto" w:fill="F0F4F8"/>
        </w:rPr>
        <w:t>TASK-BE-030..036 (i18n) — после Спринта 3</w:t>
      </w:r>
    </w:p>
    <w:p w14:paraId="1CA93C12"/>
    <w:p w14:paraId="7F9B5BC6">
      <w:pPr>
        <w:spacing w:before="360" w:after="160"/>
      </w:pPr>
      <w:r>
        <w:rPr>
          <w:b/>
          <w:color w:val="16213E"/>
          <w:sz w:val="32"/>
        </w:rPr>
        <w:t>Рекомендуемый порядок (спринты)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083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0F3D70"/>
          </w:tcPr>
          <w:p w14:paraId="623B914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Спринт</w:t>
            </w:r>
          </w:p>
        </w:tc>
        <w:tc>
          <w:tcPr>
            <w:tcW w:w="3024" w:type="dxa"/>
            <w:shd w:val="clear" w:color="auto" w:fill="0F3D70"/>
          </w:tcPr>
          <w:p w14:paraId="1673F9F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w="3024" w:type="dxa"/>
            <w:shd w:val="clear" w:color="auto" w:fill="0F3D70"/>
          </w:tcPr>
          <w:p w14:paraId="084A63F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Фокус</w:t>
            </w:r>
          </w:p>
        </w:tc>
      </w:tr>
      <w:tr w14:paraId="69DB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15F0506F">
            <w:pPr>
              <w:spacing w:after="0" w:line="240" w:lineRule="auto"/>
            </w:pPr>
            <w:r>
              <w:rPr>
                <w:sz w:val="18"/>
              </w:rPr>
              <w:t>Спринт 1</w:t>
            </w:r>
          </w:p>
        </w:tc>
        <w:tc>
          <w:tcPr>
            <w:tcW w:w="3024" w:type="dxa"/>
            <w:shd w:val="clear" w:color="auto" w:fill="FFFFFF"/>
          </w:tcPr>
          <w:p w14:paraId="683C6D53">
            <w:pPr>
              <w:spacing w:after="0" w:line="240" w:lineRule="auto"/>
            </w:pPr>
            <w:r>
              <w:rPr>
                <w:sz w:val="18"/>
              </w:rPr>
              <w:t>BE-025, BE-001..007, BE-026</w:t>
            </w:r>
          </w:p>
        </w:tc>
        <w:tc>
          <w:tcPr>
            <w:tcW w:w="3024" w:type="dxa"/>
            <w:shd w:val="clear" w:color="auto" w:fill="FFFFFF"/>
          </w:tcPr>
          <w:p w14:paraId="61B4898A">
            <w:pPr>
              <w:spacing w:after="0" w:line="240" w:lineRule="auto"/>
            </w:pPr>
            <w:r>
              <w:rPr>
                <w:sz w:val="18"/>
              </w:rPr>
              <w:t>Основа: проект + все таблицы + миграции</w:t>
            </w:r>
          </w:p>
        </w:tc>
      </w:tr>
      <w:tr w14:paraId="545F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EF4FB"/>
          </w:tcPr>
          <w:p w14:paraId="3EF6F26B">
            <w:pPr>
              <w:spacing w:after="0" w:line="240" w:lineRule="auto"/>
            </w:pPr>
            <w:r>
              <w:rPr>
                <w:sz w:val="18"/>
              </w:rPr>
              <w:t>Спринт 2</w:t>
            </w:r>
          </w:p>
        </w:tc>
        <w:tc>
          <w:tcPr>
            <w:tcW w:w="3024" w:type="dxa"/>
            <w:shd w:val="clear" w:color="auto" w:fill="EEF4FB"/>
          </w:tcPr>
          <w:p w14:paraId="00FB4BF1">
            <w:pPr>
              <w:spacing w:after="0" w:line="240" w:lineRule="auto"/>
            </w:pPr>
            <w:r>
              <w:rPr>
                <w:sz w:val="18"/>
              </w:rPr>
              <w:t>BE-009, BE-008, BE-010, BE-011</w:t>
            </w:r>
          </w:p>
        </w:tc>
        <w:tc>
          <w:tcPr>
            <w:tcW w:w="3024" w:type="dxa"/>
            <w:shd w:val="clear" w:color="auto" w:fill="EEF4FB"/>
          </w:tcPr>
          <w:p w14:paraId="58AC345A">
            <w:pPr>
              <w:spacing w:after="0" w:line="240" w:lineRule="auto"/>
            </w:pPr>
            <w:r>
              <w:rPr>
                <w:sz w:val="18"/>
              </w:rPr>
              <w:t>Auth + миграция пользователей</w:t>
            </w:r>
          </w:p>
        </w:tc>
      </w:tr>
      <w:tr w14:paraId="1F75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7048ADC">
            <w:pPr>
              <w:spacing w:after="0" w:line="240" w:lineRule="auto"/>
            </w:pPr>
            <w:r>
              <w:rPr>
                <w:sz w:val="18"/>
              </w:rPr>
              <w:t>Спринт 3</w:t>
            </w:r>
          </w:p>
        </w:tc>
        <w:tc>
          <w:tcPr>
            <w:tcW w:w="3024" w:type="dxa"/>
            <w:shd w:val="clear" w:color="auto" w:fill="FFFFFF"/>
          </w:tcPr>
          <w:p w14:paraId="7676579D">
            <w:pPr>
              <w:spacing w:after="0" w:line="240" w:lineRule="auto"/>
            </w:pPr>
            <w:r>
              <w:rPr>
                <w:sz w:val="18"/>
              </w:rPr>
              <w:t>BE-012..015, BE-018, BE-023</w:t>
            </w:r>
          </w:p>
        </w:tc>
        <w:tc>
          <w:tcPr>
            <w:tcW w:w="3024" w:type="dxa"/>
            <w:shd w:val="clear" w:color="auto" w:fill="FFFFFF"/>
          </w:tcPr>
          <w:p w14:paraId="7503A2EE">
            <w:pPr>
              <w:spacing w:after="0" w:line="240" w:lineRule="auto"/>
            </w:pPr>
            <w:r>
              <w:rPr>
                <w:sz w:val="18"/>
              </w:rPr>
              <w:t>Chat router + Nutrition + Training + Profile</w:t>
            </w:r>
          </w:p>
        </w:tc>
      </w:tr>
      <w:tr w14:paraId="2A74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EF4FB"/>
          </w:tcPr>
          <w:p w14:paraId="20938B9E">
            <w:pPr>
              <w:spacing w:after="0" w:line="240" w:lineRule="auto"/>
            </w:pPr>
            <w:r>
              <w:rPr>
                <w:sz w:val="18"/>
              </w:rPr>
              <w:t>Спринт 4</w:t>
            </w:r>
          </w:p>
        </w:tc>
        <w:tc>
          <w:tcPr>
            <w:tcW w:w="3024" w:type="dxa"/>
            <w:shd w:val="clear" w:color="auto" w:fill="EEF4FB"/>
          </w:tcPr>
          <w:p w14:paraId="0805CF3C">
            <w:pPr>
              <w:spacing w:after="0" w:line="240" w:lineRule="auto"/>
            </w:pPr>
            <w:r>
              <w:rPr>
                <w:sz w:val="18"/>
              </w:rPr>
              <w:t>BE-016, BE-017, BE-019..022, BE-024</w:t>
            </w:r>
          </w:p>
        </w:tc>
        <w:tc>
          <w:tcPr>
            <w:tcW w:w="3024" w:type="dxa"/>
            <w:shd w:val="clear" w:color="auto" w:fill="EEF4FB"/>
          </w:tcPr>
          <w:p w14:paraId="37230830">
            <w:pPr>
              <w:spacing w:after="0" w:line="240" w:lineRule="auto"/>
            </w:pPr>
            <w:r>
              <w:rPr>
                <w:sz w:val="18"/>
              </w:rPr>
              <w:t>AI фичи + Подписки + Онбординг</w:t>
            </w:r>
          </w:p>
        </w:tc>
      </w:tr>
      <w:tr w14:paraId="6C45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69165CB6">
            <w:pPr>
              <w:spacing w:after="0" w:line="240" w:lineRule="auto"/>
            </w:pPr>
            <w:r>
              <w:rPr>
                <w:sz w:val="18"/>
              </w:rPr>
              <w:t>Спринт 5</w:t>
            </w:r>
          </w:p>
        </w:tc>
        <w:tc>
          <w:tcPr>
            <w:tcW w:w="3024" w:type="dxa"/>
            <w:shd w:val="clear" w:color="auto" w:fill="FFFFFF"/>
          </w:tcPr>
          <w:p w14:paraId="006E784C">
            <w:pPr>
              <w:spacing w:after="0" w:line="240" w:lineRule="auto"/>
            </w:pPr>
            <w:r>
              <w:rPr>
                <w:sz w:val="18"/>
              </w:rPr>
              <w:t>BE-022, BE-027..029, BE-030..036</w:t>
            </w:r>
          </w:p>
        </w:tc>
        <w:tc>
          <w:tcPr>
            <w:tcW w:w="3024" w:type="dxa"/>
            <w:shd w:val="clear" w:color="auto" w:fill="FFFFFF"/>
          </w:tcPr>
          <w:p w14:paraId="4CEFCDA0">
            <w:pPr>
              <w:spacing w:after="0" w:line="240" w:lineRule="auto"/>
            </w:pPr>
            <w:r>
              <w:rPr>
                <w:sz w:val="18"/>
              </w:rPr>
              <w:t>Telegram Stars + DevOps + Bot + i18n</w:t>
            </w:r>
          </w:p>
        </w:tc>
      </w:tr>
    </w:tbl>
    <w:p w14:paraId="3517D182"/>
    <w:p w14:paraId="21107295">
      <w:pPr>
        <w:spacing w:before="200"/>
      </w:pPr>
      <w:r>
        <w:rPr>
          <w:b/>
          <w:color w:val="0F3D70"/>
          <w:sz w:val="22"/>
        </w:rPr>
        <w:t>Итого: ~156 часов (~20 рабочих дней с AI-ассистентом, включая тестирование и фиксы)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131931"/>
    <w:rsid w:val="3EF814DE"/>
    <w:rsid w:val="64CC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IzeB</cp:lastModifiedBy>
  <dcterms:modified xsi:type="dcterms:W3CDTF">2026-04-29T18:49:54Z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3A02438545BA48ECB8AE129B2C193728_12</vt:lpwstr>
  </property>
</Properties>
</file>